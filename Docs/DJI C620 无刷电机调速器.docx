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6F666">
      <w:pPr>
        <w:pStyle w:val="7"/>
      </w:pPr>
      <w:r>
        <w:rPr>
          <w:color w:val="595757"/>
          <w:spacing w:val="-4"/>
          <w:w w:val="105"/>
        </w:rPr>
        <w:t>C620</w:t>
      </w:r>
    </w:p>
    <w:p w14:paraId="4214FB12">
      <w:pPr>
        <w:spacing w:before="19" w:line="213" w:lineRule="auto"/>
        <w:ind w:left="142" w:right="0" w:firstLine="0"/>
        <w:jc w:val="left"/>
        <w:rPr>
          <w:rFonts w:ascii="PMingLiU"/>
          <w:sz w:val="16"/>
        </w:rPr>
      </w:pPr>
      <w:r>
        <w:rPr>
          <w:rFonts w:ascii="PMingLiU"/>
          <w:color w:val="595757"/>
          <w:spacing w:val="-2"/>
          <w:w w:val="135"/>
          <w:sz w:val="16"/>
        </w:rPr>
        <w:t>Brushless</w:t>
      </w:r>
      <w:r>
        <w:rPr>
          <w:rFonts w:ascii="PMingLiU"/>
          <w:color w:val="595757"/>
          <w:spacing w:val="-19"/>
          <w:w w:val="135"/>
          <w:sz w:val="16"/>
        </w:rPr>
        <w:t xml:space="preserve"> </w:t>
      </w:r>
      <w:r>
        <w:rPr>
          <w:rFonts w:ascii="PMingLiU"/>
          <w:color w:val="595757"/>
          <w:spacing w:val="-2"/>
          <w:w w:val="135"/>
          <w:sz w:val="16"/>
        </w:rPr>
        <w:t>DC</w:t>
      </w:r>
      <w:r>
        <w:rPr>
          <w:rFonts w:ascii="PMingLiU"/>
          <w:color w:val="595757"/>
          <w:spacing w:val="-18"/>
          <w:w w:val="135"/>
          <w:sz w:val="16"/>
        </w:rPr>
        <w:t xml:space="preserve"> </w:t>
      </w:r>
      <w:r>
        <w:rPr>
          <w:rFonts w:ascii="PMingLiU"/>
          <w:color w:val="595757"/>
          <w:spacing w:val="-2"/>
          <w:w w:val="135"/>
          <w:sz w:val="16"/>
        </w:rPr>
        <w:t xml:space="preserve">Motor </w:t>
      </w:r>
      <w:r>
        <w:rPr>
          <w:rFonts w:ascii="PMingLiU"/>
          <w:color w:val="595757"/>
          <w:w w:val="135"/>
          <w:sz w:val="16"/>
        </w:rPr>
        <w:t>Speed</w:t>
      </w:r>
      <w:r>
        <w:rPr>
          <w:rFonts w:ascii="PMingLiU"/>
          <w:color w:val="595757"/>
          <w:spacing w:val="-19"/>
          <w:w w:val="135"/>
          <w:sz w:val="16"/>
        </w:rPr>
        <w:t xml:space="preserve"> </w:t>
      </w:r>
      <w:r>
        <w:rPr>
          <w:rFonts w:ascii="PMingLiU"/>
          <w:color w:val="595757"/>
          <w:w w:val="135"/>
          <w:sz w:val="16"/>
        </w:rPr>
        <w:t>Controller</w:t>
      </w:r>
    </w:p>
    <w:p w14:paraId="36AA4342">
      <w:pPr>
        <w:pStyle w:val="6"/>
        <w:spacing w:before="38"/>
        <w:rPr>
          <w:rFonts w:ascii="PMingLiU"/>
          <w:sz w:val="9"/>
        </w:rPr>
      </w:pPr>
    </w:p>
    <w:p w14:paraId="0D682A7F">
      <w:pPr>
        <w:spacing w:before="0"/>
        <w:ind w:left="142" w:right="0" w:firstLine="0"/>
        <w:jc w:val="left"/>
        <w:rPr>
          <w:rFonts w:ascii="Verdana"/>
          <w:sz w:val="9"/>
        </w:rPr>
      </w:pPr>
      <w:r>
        <w:rPr>
          <w:rFonts w:ascii="Verdana"/>
          <w:color w:val="595757"/>
          <w:spacing w:val="-4"/>
          <w:sz w:val="9"/>
        </w:rPr>
        <w:t>User</w:t>
      </w:r>
      <w:r>
        <w:rPr>
          <w:rFonts w:ascii="Verdana"/>
          <w:color w:val="595757"/>
          <w:spacing w:val="-6"/>
          <w:sz w:val="9"/>
        </w:rPr>
        <w:t xml:space="preserve"> </w:t>
      </w:r>
      <w:r>
        <w:rPr>
          <w:rFonts w:ascii="Verdana"/>
          <w:color w:val="595757"/>
          <w:spacing w:val="-2"/>
          <w:sz w:val="9"/>
        </w:rPr>
        <w:t>Guide</w:t>
      </w:r>
    </w:p>
    <w:p w14:paraId="0AD333B6">
      <w:pPr>
        <w:spacing w:before="29"/>
        <w:ind w:left="142" w:right="0" w:firstLine="0"/>
        <w:jc w:val="left"/>
        <w:rPr>
          <w:rFonts w:ascii="宋体" w:eastAsia="宋体"/>
          <w:sz w:val="9"/>
        </w:rPr>
      </w:pPr>
      <w:r>
        <w:rPr>
          <w:rFonts w:ascii="宋体" w:eastAsia="宋体"/>
          <w:color w:val="595757"/>
          <w:spacing w:val="-7"/>
          <w:sz w:val="9"/>
        </w:rPr>
        <w:t>使用说明</w:t>
      </w:r>
    </w:p>
    <w:p w14:paraId="36C35A1F">
      <w:pPr>
        <w:spacing w:before="23"/>
        <w:ind w:left="141" w:right="0" w:firstLine="0"/>
        <w:jc w:val="left"/>
        <w:rPr>
          <w:rFonts w:ascii="PMingLiU" w:eastAsia="PMingLiU"/>
          <w:sz w:val="9"/>
        </w:rPr>
      </w:pPr>
      <w:r>
        <w:rPr>
          <w:rFonts w:ascii="PMingLiU" w:eastAsia="PMingLiU"/>
          <w:color w:val="595757"/>
          <w:spacing w:val="-9"/>
          <w:sz w:val="9"/>
        </w:rPr>
        <w:t>ユーザーガイド</w:t>
      </w:r>
    </w:p>
    <w:p w14:paraId="3DF983C8">
      <w:pPr>
        <w:pStyle w:val="6"/>
        <w:spacing w:before="52"/>
        <w:ind w:left="455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181610</wp:posOffset>
                </wp:positionH>
                <wp:positionV relativeFrom="paragraph">
                  <wp:posOffset>32385</wp:posOffset>
                </wp:positionV>
                <wp:extent cx="155575" cy="6731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" cy="67310"/>
                        </a:xfrm>
                        <a:prstGeom prst="rect">
                          <a:avLst/>
                        </a:prstGeom>
                        <a:ln w="3429">
                          <a:solidFill>
                            <a:srgbClr val="59575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F2FBCB">
                            <w:pPr>
                              <w:pStyle w:val="6"/>
                              <w:spacing w:line="95" w:lineRule="exact"/>
                              <w:ind w:left="39"/>
                            </w:pPr>
                            <w:r>
                              <w:rPr>
                                <w:color w:val="595757"/>
                                <w:spacing w:val="-4"/>
                              </w:rPr>
                              <w:t>V1.0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14.3pt;margin-top:2.55pt;height:5.3pt;width:12.25pt;mso-position-horizontal-relative:page;z-index:251659264;mso-width-relative:page;mso-height-relative:page;" filled="f" stroked="t" coordsize="21600,21600" o:gfxdata="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KShal9YAAAAGAQAA&#10;DwAAAAAAAAABACAAAAAiAAAAZHJzL2Rvd25yZXYueG1sUEsBAhQAFAAAAAgAh07iQLbl12biAQAA&#10;1QMAAA4AAAAAAAAAAQAgAAAAJQEAAGRycy9lMm9Eb2MueG1sUEsFBgAAAAAGAAYAWQEAAHkFAAAA&#10;AA==&#10;">
                <v:fill on="f" focussize="0,0"/>
                <v:stroke weight="0.27pt" color="#595757" joinstyle="round"/>
                <v:imagedata o:title=""/>
                <o:lock v:ext="edit" aspectratio="f"/>
                <v:textbox inset="0mm,0mm,0mm,0mm">
                  <w:txbxContent>
                    <w:p w14:paraId="04F2FBCB">
                      <w:pPr>
                        <w:pStyle w:val="6"/>
                        <w:spacing w:line="95" w:lineRule="exact"/>
                        <w:ind w:left="39"/>
                      </w:pPr>
                      <w:r>
                        <w:rPr>
                          <w:color w:val="595757"/>
                          <w:spacing w:val="-4"/>
                        </w:rPr>
                        <w:t>V1.0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595757"/>
          <w:spacing w:val="-2"/>
        </w:rPr>
        <w:t>2017.09</w:t>
      </w:r>
    </w:p>
    <w:p w14:paraId="4081A33D">
      <w:pPr>
        <w:pStyle w:val="6"/>
        <w:spacing w:before="38"/>
        <w:rPr>
          <w:sz w:val="20"/>
        </w:rPr>
      </w:pP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579120</wp:posOffset>
            </wp:positionH>
            <wp:positionV relativeFrom="paragraph">
              <wp:posOffset>192405</wp:posOffset>
            </wp:positionV>
            <wp:extent cx="281305" cy="7569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96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179705</wp:posOffset>
            </wp:positionH>
            <wp:positionV relativeFrom="paragraph">
              <wp:posOffset>1237615</wp:posOffset>
            </wp:positionV>
            <wp:extent cx="251460" cy="1619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1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59C3F">
      <w:pPr>
        <w:pStyle w:val="6"/>
        <w:spacing w:before="188"/>
        <w:rPr>
          <w:sz w:val="20"/>
        </w:rPr>
      </w:pPr>
    </w:p>
    <w:p w14:paraId="1E2E110A">
      <w:pPr>
        <w:pStyle w:val="6"/>
        <w:spacing w:after="0"/>
        <w:rPr>
          <w:sz w:val="20"/>
        </w:rPr>
        <w:sectPr>
          <w:type w:val="continuous"/>
          <w:pgSz w:w="2270" w:h="4260"/>
          <w:pgMar w:top="140" w:right="141" w:bottom="0" w:left="141" w:header="720" w:footer="720" w:gutter="0"/>
          <w:cols w:space="720" w:num="1"/>
        </w:sectPr>
      </w:pPr>
    </w:p>
    <w:p w14:paraId="4DEAD04D">
      <w:pPr>
        <w:pStyle w:val="2"/>
        <w:spacing w:before="63"/>
      </w:pPr>
      <w:r>
        <w:rPr>
          <w:spacing w:val="-2"/>
        </w:rPr>
        <w:t>Disclaimer</w:t>
      </w:r>
    </w:p>
    <w:p w14:paraId="3BE182FF">
      <w:pPr>
        <w:pStyle w:val="6"/>
        <w:spacing w:before="10" w:line="273" w:lineRule="auto"/>
        <w:ind w:left="142" w:right="139"/>
        <w:jc w:val="both"/>
      </w:pP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purchasing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RoboMaster</w:t>
      </w:r>
      <w:r>
        <w:rPr>
          <w:spacing w:val="-4"/>
        </w:rPr>
        <w:t xml:space="preserve"> </w:t>
      </w:r>
      <w:r>
        <w:t>C620</w:t>
      </w:r>
      <w:r>
        <w:rPr>
          <w:spacing w:val="40"/>
        </w:rPr>
        <w:t xml:space="preserve"> </w:t>
      </w:r>
      <w:r>
        <w:rPr>
          <w:spacing w:val="-2"/>
        </w:rPr>
        <w:t>Brushless DC Motor Speed Controller (hereinafter</w:t>
      </w:r>
      <w:r>
        <w:rPr>
          <w:spacing w:val="40"/>
        </w:rPr>
        <w:t xml:space="preserve"> </w:t>
      </w:r>
      <w:r>
        <w:t>referred to as “product”). Read this disclaimer</w:t>
      </w:r>
      <w:r>
        <w:rPr>
          <w:spacing w:val="40"/>
        </w:rPr>
        <w:t xml:space="preserve"> </w:t>
      </w:r>
      <w:r>
        <w:t>carefully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product.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product, you hereby agree to this disclaimer</w:t>
      </w:r>
      <w:r>
        <w:rPr>
          <w:spacing w:val="4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signify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fully.</w:t>
      </w:r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 this product in strict accordance with the</w:t>
      </w:r>
      <w:r>
        <w:rPr>
          <w:spacing w:val="40"/>
        </w:rPr>
        <w:t xml:space="preserve"> </w:t>
      </w:r>
      <w:r>
        <w:t>User</w:t>
      </w:r>
      <w:r>
        <w:rPr>
          <w:spacing w:val="19"/>
        </w:rPr>
        <w:t xml:space="preserve"> </w:t>
      </w:r>
      <w:r>
        <w:t>Guide.</w:t>
      </w:r>
      <w:r>
        <w:rPr>
          <w:spacing w:val="19"/>
        </w:rPr>
        <w:t xml:space="preserve"> </w:t>
      </w:r>
      <w:r>
        <w:t>SZ</w:t>
      </w:r>
      <w:r>
        <w:rPr>
          <w:spacing w:val="20"/>
        </w:rPr>
        <w:t xml:space="preserve"> </w:t>
      </w:r>
      <w:r>
        <w:t>DJI</w:t>
      </w:r>
      <w:r>
        <w:rPr>
          <w:spacing w:val="19"/>
        </w:rPr>
        <w:t xml:space="preserve"> </w:t>
      </w:r>
      <w:r>
        <w:t>TECHNOLOGY</w:t>
      </w:r>
      <w:r>
        <w:rPr>
          <w:spacing w:val="20"/>
        </w:rPr>
        <w:t xml:space="preserve"> </w:t>
      </w:r>
      <w:r>
        <w:t>CO.,</w:t>
      </w:r>
      <w:r>
        <w:rPr>
          <w:spacing w:val="19"/>
        </w:rPr>
        <w:t xml:space="preserve"> </w:t>
      </w:r>
      <w:r>
        <w:rPr>
          <w:spacing w:val="-4"/>
        </w:rPr>
        <w:t>LTD.</w:t>
      </w:r>
    </w:p>
    <w:p w14:paraId="6B794C57">
      <w:pPr>
        <w:pStyle w:val="6"/>
        <w:spacing w:line="273" w:lineRule="auto"/>
        <w:ind w:left="142" w:right="138"/>
        <w:jc w:val="both"/>
      </w:pPr>
      <w:r>
        <w:t>and its affiliated companies assume no liability</w:t>
      </w:r>
      <w:r>
        <w:rPr>
          <w:spacing w:val="40"/>
        </w:rPr>
        <w:t xml:space="preserve"> </w:t>
      </w:r>
      <w:r>
        <w:t>for damage(s) or injuries incurred directly or</w:t>
      </w:r>
      <w:r>
        <w:rPr>
          <w:spacing w:val="40"/>
        </w:rPr>
        <w:t xml:space="preserve"> </w:t>
      </w:r>
      <w:r>
        <w:t>indirectly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using,</w:t>
      </w:r>
      <w:r>
        <w:rPr>
          <w:spacing w:val="-6"/>
        </w:rPr>
        <w:t xml:space="preserve"> </w:t>
      </w:r>
      <w:r>
        <w:t>installing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modifying</w:t>
      </w:r>
      <w:r>
        <w:rPr>
          <w:spacing w:val="-6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improperly,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non-designated</w:t>
      </w:r>
      <w:r>
        <w:rPr>
          <w:spacing w:val="-6"/>
        </w:rPr>
        <w:t xml:space="preserve"> </w:t>
      </w:r>
      <w:r>
        <w:t>accessories.</w:t>
      </w:r>
    </w:p>
    <w:p w14:paraId="3DCF55CB">
      <w:pPr>
        <w:pStyle w:val="6"/>
        <w:spacing w:before="56" w:line="273" w:lineRule="auto"/>
        <w:ind w:left="142" w:right="136"/>
        <w:jc w:val="both"/>
      </w:pPr>
      <w:r>
        <w:t>DJI</w:t>
      </w:r>
      <w:r>
        <w:rPr>
          <w:position w:val="4"/>
          <w:sz w:val="4"/>
        </w:rPr>
        <w:t>TM</w:t>
      </w:r>
      <w:r>
        <w:rPr>
          <w:spacing w:val="24"/>
          <w:position w:val="4"/>
          <w:sz w:val="4"/>
        </w:rPr>
        <w:t xml:space="preserve"> </w:t>
      </w:r>
      <w:r>
        <w:t>is a trademark of SZ DJI TECHNOLOGY</w:t>
      </w:r>
      <w:r>
        <w:rPr>
          <w:spacing w:val="40"/>
        </w:rPr>
        <w:t xml:space="preserve"> </w:t>
      </w:r>
      <w:r>
        <w:t>CO.,</w:t>
      </w:r>
      <w:r>
        <w:rPr>
          <w:spacing w:val="-7"/>
        </w:rPr>
        <w:t xml:space="preserve"> </w:t>
      </w:r>
      <w:r>
        <w:t>LTD.</w:t>
      </w:r>
      <w:r>
        <w:rPr>
          <w:spacing w:val="-6"/>
        </w:rPr>
        <w:t xml:space="preserve"> </w:t>
      </w:r>
      <w:r>
        <w:t>(abbreviated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“DJI”)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affiliated</w:t>
      </w:r>
      <w:r>
        <w:rPr>
          <w:spacing w:val="40"/>
        </w:rPr>
        <w:t xml:space="preserve"> </w:t>
      </w:r>
      <w:r>
        <w:t>companies. Names of products, brands, etc.,</w:t>
      </w:r>
      <w:r>
        <w:rPr>
          <w:spacing w:val="40"/>
        </w:rPr>
        <w:t xml:space="preserve"> </w:t>
      </w:r>
      <w:r>
        <w:t>appearing in this document are trademarks or</w:t>
      </w:r>
      <w:r>
        <w:rPr>
          <w:spacing w:val="40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trademarks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2"/>
        </w:rPr>
        <w:t xml:space="preserve"> </w:t>
      </w:r>
      <w:r>
        <w:t>owner</w:t>
      </w:r>
      <w:r>
        <w:rPr>
          <w:spacing w:val="40"/>
        </w:rPr>
        <w:t xml:space="preserve"> </w:t>
      </w:r>
      <w:r>
        <w:t>companies. This product and document are</w:t>
      </w:r>
      <w:r>
        <w:rPr>
          <w:spacing w:val="40"/>
        </w:rPr>
        <w:t xml:space="preserve"> </w:t>
      </w:r>
      <w:r>
        <w:t>copyrighted</w:t>
      </w:r>
      <w:r>
        <w:rPr>
          <w:spacing w:val="25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DJI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all</w:t>
      </w:r>
      <w:r>
        <w:rPr>
          <w:spacing w:val="25"/>
        </w:rPr>
        <w:t xml:space="preserve"> </w:t>
      </w:r>
      <w:r>
        <w:t>rights</w:t>
      </w:r>
      <w:r>
        <w:rPr>
          <w:spacing w:val="25"/>
        </w:rPr>
        <w:t xml:space="preserve"> </w:t>
      </w:r>
      <w:r>
        <w:t>reserved.</w:t>
      </w:r>
      <w:r>
        <w:rPr>
          <w:spacing w:val="40"/>
        </w:rPr>
        <w:t xml:space="preserve"> </w:t>
      </w:r>
      <w:r>
        <w:t>No part of this product or document shall be</w:t>
      </w:r>
      <w:r>
        <w:rPr>
          <w:spacing w:val="40"/>
        </w:rPr>
        <w:t xml:space="preserve"> </w:t>
      </w:r>
      <w:r>
        <w:t>reproduced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prior</w:t>
      </w:r>
      <w:r>
        <w:rPr>
          <w:spacing w:val="-6"/>
        </w:rPr>
        <w:t xml:space="preserve"> </w:t>
      </w:r>
      <w:r>
        <w:t>written</w:t>
      </w:r>
      <w:r>
        <w:rPr>
          <w:spacing w:val="40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DJI.</w:t>
      </w:r>
    </w:p>
    <w:p w14:paraId="620D4C1C">
      <w:pPr>
        <w:pStyle w:val="6"/>
        <w:spacing w:before="56" w:line="273" w:lineRule="auto"/>
        <w:ind w:left="142" w:right="140"/>
        <w:jc w:val="both"/>
      </w:pP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interpretation</w:t>
      </w:r>
      <w:r>
        <w:rPr>
          <w:spacing w:val="-6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disclaimer</w:t>
      </w:r>
      <w:r>
        <w:rPr>
          <w:spacing w:val="-6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owned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DJI.</w:t>
      </w:r>
    </w:p>
    <w:p w14:paraId="12D9BC1F">
      <w:pPr>
        <w:pStyle w:val="2"/>
        <w:spacing w:before="59"/>
      </w:pPr>
      <w:r>
        <w:rPr>
          <w:spacing w:val="-2"/>
        </w:rPr>
        <w:t>Warning</w:t>
      </w:r>
    </w:p>
    <w:p w14:paraId="6A2227D5">
      <w:pPr>
        <w:pStyle w:val="11"/>
        <w:numPr>
          <w:ilvl w:val="0"/>
          <w:numId w:val="1"/>
        </w:numPr>
        <w:tabs>
          <w:tab w:val="left" w:pos="243"/>
          <w:tab w:val="left" w:pos="245"/>
        </w:tabs>
        <w:spacing w:before="11" w:after="0" w:line="273" w:lineRule="auto"/>
        <w:ind w:left="245" w:right="142" w:hanging="104"/>
        <w:jc w:val="both"/>
        <w:rPr>
          <w:sz w:val="8"/>
        </w:rPr>
      </w:pPr>
      <w:r>
        <w:rPr>
          <w:sz w:val="8"/>
        </w:rPr>
        <w:t>Make</w:t>
      </w:r>
      <w:r>
        <w:rPr>
          <w:spacing w:val="-9"/>
          <w:sz w:val="8"/>
        </w:rPr>
        <w:t xml:space="preserve"> </w:t>
      </w:r>
      <w:r>
        <w:rPr>
          <w:sz w:val="8"/>
        </w:rPr>
        <w:t>sure</w:t>
      </w:r>
      <w:r>
        <w:rPr>
          <w:spacing w:val="-6"/>
          <w:sz w:val="8"/>
        </w:rPr>
        <w:t xml:space="preserve"> </w:t>
      </w:r>
      <w:r>
        <w:rPr>
          <w:sz w:val="8"/>
        </w:rPr>
        <w:t>that</w:t>
      </w:r>
      <w:r>
        <w:rPr>
          <w:spacing w:val="-6"/>
          <w:sz w:val="8"/>
        </w:rPr>
        <w:t xml:space="preserve"> </w:t>
      </w:r>
      <w:r>
        <w:rPr>
          <w:sz w:val="8"/>
        </w:rPr>
        <w:t>there</w:t>
      </w:r>
      <w:r>
        <w:rPr>
          <w:spacing w:val="-6"/>
          <w:sz w:val="8"/>
        </w:rPr>
        <w:t xml:space="preserve"> </w:t>
      </w:r>
      <w:r>
        <w:rPr>
          <w:sz w:val="8"/>
        </w:rPr>
        <w:t>are</w:t>
      </w:r>
      <w:r>
        <w:rPr>
          <w:spacing w:val="-7"/>
          <w:sz w:val="8"/>
        </w:rPr>
        <w:t xml:space="preserve"> </w:t>
      </w:r>
      <w:r>
        <w:rPr>
          <w:sz w:val="8"/>
        </w:rPr>
        <w:t>no</w:t>
      </w:r>
      <w:r>
        <w:rPr>
          <w:spacing w:val="-6"/>
          <w:sz w:val="8"/>
        </w:rPr>
        <w:t xml:space="preserve"> </w:t>
      </w:r>
      <w:r>
        <w:rPr>
          <w:sz w:val="8"/>
        </w:rPr>
        <w:t>short</w:t>
      </w:r>
      <w:r>
        <w:rPr>
          <w:spacing w:val="-6"/>
          <w:sz w:val="8"/>
        </w:rPr>
        <w:t xml:space="preserve"> </w:t>
      </w:r>
      <w:r>
        <w:rPr>
          <w:sz w:val="8"/>
        </w:rPr>
        <w:t>circuits</w:t>
      </w:r>
      <w:r>
        <w:rPr>
          <w:spacing w:val="-6"/>
          <w:sz w:val="8"/>
        </w:rPr>
        <w:t xml:space="preserve"> </w:t>
      </w:r>
      <w:r>
        <w:rPr>
          <w:sz w:val="8"/>
        </w:rPr>
        <w:t>and</w:t>
      </w:r>
      <w:r>
        <w:rPr>
          <w:spacing w:val="40"/>
          <w:sz w:val="8"/>
        </w:rPr>
        <w:t xml:space="preserve"> </w:t>
      </w:r>
      <w:r>
        <w:rPr>
          <w:sz w:val="8"/>
        </w:rPr>
        <w:t>all the cables are correctly connected when</w:t>
      </w:r>
      <w:r>
        <w:rPr>
          <w:spacing w:val="40"/>
          <w:sz w:val="8"/>
        </w:rPr>
        <w:t xml:space="preserve"> </w:t>
      </w:r>
      <w:r>
        <w:rPr>
          <w:sz w:val="8"/>
        </w:rPr>
        <w:t>using</w:t>
      </w:r>
      <w:r>
        <w:rPr>
          <w:spacing w:val="-1"/>
          <w:sz w:val="8"/>
        </w:rPr>
        <w:t xml:space="preserve"> </w:t>
      </w:r>
      <w:r>
        <w:rPr>
          <w:sz w:val="8"/>
        </w:rPr>
        <w:t>the</w:t>
      </w:r>
      <w:r>
        <w:rPr>
          <w:spacing w:val="-1"/>
          <w:sz w:val="8"/>
        </w:rPr>
        <w:t xml:space="preserve"> </w:t>
      </w:r>
      <w:r>
        <w:rPr>
          <w:sz w:val="8"/>
        </w:rPr>
        <w:t>speed</w:t>
      </w:r>
      <w:r>
        <w:rPr>
          <w:spacing w:val="-1"/>
          <w:sz w:val="8"/>
        </w:rPr>
        <w:t xml:space="preserve"> </w:t>
      </w:r>
      <w:r>
        <w:rPr>
          <w:sz w:val="8"/>
        </w:rPr>
        <w:t>controller.</w:t>
      </w:r>
    </w:p>
    <w:p w14:paraId="5D1A87DA">
      <w:pPr>
        <w:pStyle w:val="11"/>
        <w:spacing w:after="0" w:line="273" w:lineRule="auto"/>
        <w:jc w:val="both"/>
        <w:rPr>
          <w:sz w:val="8"/>
        </w:rPr>
        <w:sectPr>
          <w:footerReference r:id="rId5" w:type="default"/>
          <w:footerReference r:id="rId6" w:type="even"/>
          <w:pgSz w:w="2270" w:h="4260"/>
          <w:pgMar w:top="200" w:right="141" w:bottom="260" w:left="141" w:header="0" w:footer="65" w:gutter="0"/>
          <w:pgNumType w:start="2"/>
          <w:cols w:space="720" w:num="1"/>
        </w:sectPr>
      </w:pPr>
    </w:p>
    <w:p w14:paraId="5E0736E8">
      <w:pPr>
        <w:pStyle w:val="11"/>
        <w:numPr>
          <w:ilvl w:val="0"/>
          <w:numId w:val="1"/>
        </w:numPr>
        <w:tabs>
          <w:tab w:val="left" w:pos="243"/>
          <w:tab w:val="left" w:pos="245"/>
        </w:tabs>
        <w:spacing w:before="60" w:after="0" w:line="273" w:lineRule="auto"/>
        <w:ind w:left="245" w:right="140" w:hanging="104"/>
        <w:jc w:val="both"/>
        <w:rPr>
          <w:sz w:val="8"/>
        </w:rPr>
      </w:pPr>
      <w:r>
        <w:rPr>
          <w:spacing w:val="-2"/>
          <w:sz w:val="8"/>
        </w:rPr>
        <w:t>The speed controller will heat when the output</w:t>
      </w:r>
      <w:r>
        <w:rPr>
          <w:spacing w:val="40"/>
          <w:sz w:val="8"/>
        </w:rPr>
        <w:t xml:space="preserve"> </w:t>
      </w:r>
      <w:r>
        <w:rPr>
          <w:sz w:val="8"/>
        </w:rPr>
        <w:t>power</w:t>
      </w:r>
      <w:r>
        <w:rPr>
          <w:spacing w:val="-1"/>
          <w:sz w:val="8"/>
        </w:rPr>
        <w:t xml:space="preserve"> </w:t>
      </w:r>
      <w:r>
        <w:rPr>
          <w:sz w:val="8"/>
        </w:rPr>
        <w:t>is</w:t>
      </w:r>
      <w:r>
        <w:rPr>
          <w:spacing w:val="-1"/>
          <w:sz w:val="8"/>
        </w:rPr>
        <w:t xml:space="preserve"> </w:t>
      </w:r>
      <w:r>
        <w:rPr>
          <w:sz w:val="8"/>
        </w:rPr>
        <w:t>too</w:t>
      </w:r>
      <w:r>
        <w:rPr>
          <w:spacing w:val="-1"/>
          <w:sz w:val="8"/>
        </w:rPr>
        <w:t xml:space="preserve"> </w:t>
      </w:r>
      <w:r>
        <w:rPr>
          <w:sz w:val="8"/>
        </w:rPr>
        <w:t>high.</w:t>
      </w:r>
      <w:r>
        <w:rPr>
          <w:spacing w:val="-1"/>
          <w:sz w:val="8"/>
        </w:rPr>
        <w:t xml:space="preserve"> </w:t>
      </w:r>
      <w:r>
        <w:rPr>
          <w:sz w:val="8"/>
        </w:rPr>
        <w:t>Please</w:t>
      </w:r>
      <w:r>
        <w:rPr>
          <w:spacing w:val="-1"/>
          <w:sz w:val="8"/>
        </w:rPr>
        <w:t xml:space="preserve"> </w:t>
      </w:r>
      <w:r>
        <w:rPr>
          <w:sz w:val="8"/>
        </w:rPr>
        <w:t>handle</w:t>
      </w:r>
      <w:r>
        <w:rPr>
          <w:spacing w:val="-1"/>
          <w:sz w:val="8"/>
        </w:rPr>
        <w:t xml:space="preserve"> </w:t>
      </w:r>
      <w:r>
        <w:rPr>
          <w:sz w:val="8"/>
        </w:rPr>
        <w:t>carefully</w:t>
      </w:r>
      <w:r>
        <w:rPr>
          <w:spacing w:val="-1"/>
          <w:sz w:val="8"/>
        </w:rPr>
        <w:t xml:space="preserve"> </w:t>
      </w:r>
      <w:r>
        <w:rPr>
          <w:sz w:val="8"/>
        </w:rPr>
        <w:t>to</w:t>
      </w:r>
      <w:r>
        <w:rPr>
          <w:spacing w:val="40"/>
          <w:sz w:val="8"/>
        </w:rPr>
        <w:t xml:space="preserve"> </w:t>
      </w:r>
      <w:r>
        <w:rPr>
          <w:sz w:val="8"/>
        </w:rPr>
        <w:t>avoid</w:t>
      </w:r>
      <w:r>
        <w:rPr>
          <w:spacing w:val="-7"/>
          <w:sz w:val="8"/>
        </w:rPr>
        <w:t xml:space="preserve"> </w:t>
      </w:r>
      <w:r>
        <w:rPr>
          <w:sz w:val="8"/>
        </w:rPr>
        <w:t>scalding.</w:t>
      </w:r>
    </w:p>
    <w:p w14:paraId="4B6B9953">
      <w:pPr>
        <w:pStyle w:val="11"/>
        <w:numPr>
          <w:ilvl w:val="0"/>
          <w:numId w:val="1"/>
        </w:numPr>
        <w:tabs>
          <w:tab w:val="left" w:pos="243"/>
          <w:tab w:val="left" w:pos="245"/>
        </w:tabs>
        <w:spacing w:before="0" w:after="0" w:line="273" w:lineRule="auto"/>
        <w:ind w:left="245" w:right="138" w:hanging="104"/>
        <w:jc w:val="both"/>
        <w:rPr>
          <w:sz w:val="8"/>
        </w:rPr>
      </w:pPr>
      <w:r>
        <w:rPr>
          <w:sz w:val="8"/>
        </w:rPr>
        <w:t>Ensure that all parts are in good condition.</w:t>
      </w:r>
      <w:r>
        <w:rPr>
          <w:spacing w:val="40"/>
          <w:sz w:val="8"/>
        </w:rPr>
        <w:t xml:space="preserve"> </w:t>
      </w:r>
      <w:r>
        <w:rPr>
          <w:sz w:val="8"/>
        </w:rPr>
        <w:t>Replace</w:t>
      </w:r>
      <w:r>
        <w:rPr>
          <w:spacing w:val="-1"/>
          <w:sz w:val="8"/>
        </w:rPr>
        <w:t xml:space="preserve"> </w:t>
      </w:r>
      <w:r>
        <w:rPr>
          <w:sz w:val="8"/>
        </w:rPr>
        <w:t>them</w:t>
      </w:r>
      <w:r>
        <w:rPr>
          <w:spacing w:val="-1"/>
          <w:sz w:val="8"/>
        </w:rPr>
        <w:t xml:space="preserve"> </w:t>
      </w:r>
      <w:r>
        <w:rPr>
          <w:sz w:val="8"/>
        </w:rPr>
        <w:t>when</w:t>
      </w:r>
      <w:r>
        <w:rPr>
          <w:spacing w:val="-1"/>
          <w:sz w:val="8"/>
        </w:rPr>
        <w:t xml:space="preserve"> </w:t>
      </w:r>
      <w:r>
        <w:rPr>
          <w:sz w:val="8"/>
        </w:rPr>
        <w:t>necessary.</w:t>
      </w:r>
    </w:p>
    <w:p w14:paraId="33A11F34">
      <w:pPr>
        <w:pStyle w:val="11"/>
        <w:numPr>
          <w:ilvl w:val="0"/>
          <w:numId w:val="1"/>
        </w:numPr>
        <w:tabs>
          <w:tab w:val="left" w:pos="243"/>
          <w:tab w:val="left" w:pos="245"/>
        </w:tabs>
        <w:spacing w:before="0" w:after="0" w:line="273" w:lineRule="auto"/>
        <w:ind w:left="245" w:right="141" w:hanging="104"/>
        <w:jc w:val="both"/>
        <w:rPr>
          <w:sz w:val="8"/>
        </w:rPr>
      </w:pPr>
      <w:r>
        <w:rPr>
          <w:sz w:val="8"/>
        </w:rPr>
        <w:t>The input signal mode (PWM signal or CAN</w:t>
      </w:r>
      <w:r>
        <w:rPr>
          <w:spacing w:val="40"/>
          <w:sz w:val="8"/>
        </w:rPr>
        <w:t xml:space="preserve"> </w:t>
      </w:r>
      <w:r>
        <w:rPr>
          <w:sz w:val="8"/>
        </w:rPr>
        <w:t>bus</w:t>
      </w:r>
      <w:r>
        <w:rPr>
          <w:spacing w:val="-7"/>
          <w:sz w:val="8"/>
        </w:rPr>
        <w:t xml:space="preserve"> </w:t>
      </w:r>
      <w:r>
        <w:rPr>
          <w:sz w:val="8"/>
        </w:rPr>
        <w:t>communication)</w:t>
      </w:r>
      <w:r>
        <w:rPr>
          <w:spacing w:val="-6"/>
          <w:sz w:val="8"/>
        </w:rPr>
        <w:t xml:space="preserve"> </w:t>
      </w:r>
      <w:r>
        <w:rPr>
          <w:sz w:val="8"/>
        </w:rPr>
        <w:t>cannot</w:t>
      </w:r>
      <w:r>
        <w:rPr>
          <w:spacing w:val="-6"/>
          <w:sz w:val="8"/>
        </w:rPr>
        <w:t xml:space="preserve"> </w:t>
      </w:r>
      <w:r>
        <w:rPr>
          <w:sz w:val="8"/>
        </w:rPr>
        <w:t>be</w:t>
      </w:r>
      <w:r>
        <w:rPr>
          <w:spacing w:val="-6"/>
          <w:sz w:val="8"/>
        </w:rPr>
        <w:t xml:space="preserve"> </w:t>
      </w:r>
      <w:r>
        <w:rPr>
          <w:sz w:val="8"/>
        </w:rPr>
        <w:t>changed</w:t>
      </w:r>
      <w:r>
        <w:rPr>
          <w:spacing w:val="-7"/>
          <w:sz w:val="8"/>
        </w:rPr>
        <w:t xml:space="preserve"> </w:t>
      </w:r>
      <w:r>
        <w:rPr>
          <w:sz w:val="8"/>
        </w:rPr>
        <w:t>while</w:t>
      </w:r>
      <w:r>
        <w:rPr>
          <w:spacing w:val="40"/>
          <w:sz w:val="8"/>
        </w:rPr>
        <w:t xml:space="preserve"> </w:t>
      </w:r>
      <w:r>
        <w:rPr>
          <w:sz w:val="8"/>
        </w:rPr>
        <w:t>the</w:t>
      </w:r>
      <w:r>
        <w:rPr>
          <w:spacing w:val="-7"/>
          <w:sz w:val="8"/>
        </w:rPr>
        <w:t xml:space="preserve"> </w:t>
      </w:r>
      <w:r>
        <w:rPr>
          <w:sz w:val="8"/>
        </w:rPr>
        <w:t>product</w:t>
      </w:r>
      <w:r>
        <w:rPr>
          <w:spacing w:val="-6"/>
          <w:sz w:val="8"/>
        </w:rPr>
        <w:t xml:space="preserve"> </w:t>
      </w:r>
      <w:r>
        <w:rPr>
          <w:sz w:val="8"/>
        </w:rPr>
        <w:t>is</w:t>
      </w:r>
      <w:r>
        <w:rPr>
          <w:spacing w:val="-6"/>
          <w:sz w:val="8"/>
        </w:rPr>
        <w:t xml:space="preserve"> </w:t>
      </w:r>
      <w:r>
        <w:rPr>
          <w:sz w:val="8"/>
        </w:rPr>
        <w:t>in</w:t>
      </w:r>
      <w:r>
        <w:rPr>
          <w:spacing w:val="-6"/>
          <w:sz w:val="8"/>
        </w:rPr>
        <w:t xml:space="preserve"> </w:t>
      </w:r>
      <w:r>
        <w:rPr>
          <w:sz w:val="8"/>
        </w:rPr>
        <w:t>use.</w:t>
      </w:r>
      <w:r>
        <w:rPr>
          <w:spacing w:val="-7"/>
          <w:sz w:val="8"/>
        </w:rPr>
        <w:t xml:space="preserve"> </w:t>
      </w:r>
      <w:r>
        <w:rPr>
          <w:sz w:val="8"/>
        </w:rPr>
        <w:t>Power</w:t>
      </w:r>
      <w:r>
        <w:rPr>
          <w:spacing w:val="-6"/>
          <w:sz w:val="8"/>
        </w:rPr>
        <w:t xml:space="preserve"> </w:t>
      </w:r>
      <w:r>
        <w:rPr>
          <w:sz w:val="8"/>
        </w:rPr>
        <w:t>off</w:t>
      </w:r>
      <w:r>
        <w:rPr>
          <w:spacing w:val="-6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product</w:t>
      </w:r>
      <w:r>
        <w:rPr>
          <w:spacing w:val="-7"/>
          <w:sz w:val="8"/>
        </w:rPr>
        <w:t xml:space="preserve"> </w:t>
      </w:r>
      <w:r>
        <w:rPr>
          <w:sz w:val="8"/>
        </w:rPr>
        <w:t>to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set the signal mode and restart to apply a new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mode.</w:t>
      </w:r>
    </w:p>
    <w:p w14:paraId="7AC52701">
      <w:pPr>
        <w:pStyle w:val="11"/>
        <w:numPr>
          <w:ilvl w:val="0"/>
          <w:numId w:val="1"/>
        </w:numPr>
        <w:tabs>
          <w:tab w:val="left" w:pos="243"/>
          <w:tab w:val="left" w:pos="245"/>
        </w:tabs>
        <w:spacing w:before="0" w:after="0" w:line="273" w:lineRule="auto"/>
        <w:ind w:left="245" w:right="137" w:hanging="104"/>
        <w:jc w:val="both"/>
        <w:rPr>
          <w:sz w:val="8"/>
        </w:rPr>
      </w:pPr>
      <w:r>
        <w:rPr>
          <w:spacing w:val="-4"/>
          <w:w w:val="105"/>
          <w:sz w:val="8"/>
        </w:rPr>
        <w:t>Be</w:t>
      </w:r>
      <w:r>
        <w:rPr>
          <w:sz w:val="8"/>
        </w:rPr>
        <w:t xml:space="preserve"> </w:t>
      </w:r>
      <w:r>
        <w:rPr>
          <w:spacing w:val="-4"/>
          <w:w w:val="105"/>
          <w:sz w:val="8"/>
        </w:rPr>
        <w:t>sure</w:t>
      </w:r>
      <w:r>
        <w:rPr>
          <w:sz w:val="8"/>
        </w:rPr>
        <w:t xml:space="preserve"> </w:t>
      </w:r>
      <w:r>
        <w:rPr>
          <w:spacing w:val="-4"/>
          <w:w w:val="105"/>
          <w:sz w:val="8"/>
        </w:rPr>
        <w:t>to</w:t>
      </w:r>
      <w:r>
        <w:rPr>
          <w:sz w:val="8"/>
        </w:rPr>
        <w:t xml:space="preserve"> </w:t>
      </w:r>
      <w:r>
        <w:rPr>
          <w:spacing w:val="-4"/>
          <w:w w:val="105"/>
          <w:sz w:val="8"/>
        </w:rPr>
        <w:t>use</w:t>
      </w:r>
      <w:r>
        <w:rPr>
          <w:sz w:val="8"/>
        </w:rPr>
        <w:t xml:space="preserve"> </w:t>
      </w:r>
      <w:r>
        <w:rPr>
          <w:spacing w:val="-4"/>
          <w:w w:val="105"/>
          <w:sz w:val="8"/>
        </w:rPr>
        <w:t>the</w:t>
      </w:r>
      <w:r>
        <w:rPr>
          <w:sz w:val="8"/>
        </w:rPr>
        <w:t xml:space="preserve"> </w:t>
      </w:r>
      <w:r>
        <w:rPr>
          <w:spacing w:val="-4"/>
          <w:w w:val="105"/>
          <w:sz w:val="8"/>
        </w:rPr>
        <w:t>product</w:t>
      </w:r>
      <w:r>
        <w:rPr>
          <w:sz w:val="8"/>
        </w:rPr>
        <w:t xml:space="preserve"> </w:t>
      </w:r>
      <w:r>
        <w:rPr>
          <w:spacing w:val="-4"/>
          <w:w w:val="105"/>
          <w:sz w:val="8"/>
        </w:rPr>
        <w:t>in</w:t>
      </w:r>
      <w:r>
        <w:rPr>
          <w:sz w:val="8"/>
        </w:rPr>
        <w:t xml:space="preserve"> </w:t>
      </w:r>
      <w:r>
        <w:rPr>
          <w:spacing w:val="-4"/>
          <w:w w:val="105"/>
          <w:sz w:val="8"/>
        </w:rPr>
        <w:t>strict</w:t>
      </w:r>
      <w:r>
        <w:rPr>
          <w:sz w:val="8"/>
        </w:rPr>
        <w:t xml:space="preserve"> </w:t>
      </w:r>
      <w:r>
        <w:rPr>
          <w:spacing w:val="-4"/>
          <w:w w:val="105"/>
          <w:sz w:val="8"/>
        </w:rPr>
        <w:t>accordance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with the specifications (voltage, current,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temperature,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etc.)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listed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document.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sz w:val="8"/>
        </w:rPr>
        <w:t>Failure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to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do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so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may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reduce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product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service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life</w:t>
      </w:r>
      <w:r>
        <w:rPr>
          <w:spacing w:val="-8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or</w:t>
      </w:r>
      <w:r>
        <w:rPr>
          <w:spacing w:val="-8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even</w:t>
      </w:r>
      <w:r>
        <w:rPr>
          <w:spacing w:val="-8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lead</w:t>
      </w:r>
      <w:r>
        <w:rPr>
          <w:spacing w:val="-8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to</w:t>
      </w:r>
      <w:r>
        <w:rPr>
          <w:spacing w:val="-8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permanent</w:t>
      </w:r>
      <w:r>
        <w:rPr>
          <w:spacing w:val="-8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damage.</w:t>
      </w:r>
    </w:p>
    <w:p w14:paraId="47813E5A">
      <w:pPr>
        <w:pStyle w:val="2"/>
        <w:spacing w:before="58"/>
      </w:pPr>
      <w:r>
        <w:rPr>
          <w:spacing w:val="-2"/>
        </w:rPr>
        <w:t>Introduction</w:t>
      </w:r>
    </w:p>
    <w:p w14:paraId="1AC80FE0">
      <w:pPr>
        <w:pStyle w:val="6"/>
        <w:spacing w:before="11" w:line="273" w:lineRule="auto"/>
        <w:ind w:left="142" w:right="136"/>
        <w:jc w:val="both"/>
      </w:pPr>
      <w:r>
        <w:rPr>
          <w:w w:val="105"/>
        </w:rPr>
        <w:t>Using a 32-bit motor driver chip and Field-Oriented</w:t>
      </w:r>
      <w:r>
        <w:rPr>
          <w:spacing w:val="-7"/>
          <w:w w:val="105"/>
        </w:rPr>
        <w:t xml:space="preserve"> </w:t>
      </w:r>
      <w:r>
        <w:rPr>
          <w:w w:val="105"/>
        </w:rPr>
        <w:t>Control</w:t>
      </w:r>
      <w:r>
        <w:rPr>
          <w:spacing w:val="-7"/>
          <w:w w:val="105"/>
        </w:rPr>
        <w:t xml:space="preserve"> </w:t>
      </w:r>
      <w:r>
        <w:rPr>
          <w:w w:val="105"/>
        </w:rPr>
        <w:t>(FOC),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RoboMaster</w:t>
      </w:r>
      <w:r>
        <w:rPr>
          <w:spacing w:val="-6"/>
          <w:w w:val="105"/>
        </w:rPr>
        <w:t xml:space="preserve"> </w:t>
      </w:r>
      <w:r>
        <w:rPr>
          <w:w w:val="105"/>
        </w:rPr>
        <w:t>C620</w:t>
      </w:r>
      <w:r>
        <w:rPr>
          <w:spacing w:val="40"/>
          <w:w w:val="105"/>
        </w:rPr>
        <w:t xml:space="preserve"> </w:t>
      </w:r>
      <w:r>
        <w:rPr>
          <w:w w:val="105"/>
        </w:rPr>
        <w:t>Brushless</w:t>
      </w:r>
      <w:r>
        <w:rPr>
          <w:spacing w:val="-1"/>
          <w:w w:val="105"/>
        </w:rPr>
        <w:t xml:space="preserve"> </w:t>
      </w:r>
      <w:r>
        <w:rPr>
          <w:w w:val="105"/>
        </w:rPr>
        <w:t>DC</w:t>
      </w:r>
      <w:r>
        <w:rPr>
          <w:spacing w:val="-1"/>
          <w:w w:val="105"/>
        </w:rPr>
        <w:t xml:space="preserve"> </w:t>
      </w:r>
      <w:r>
        <w:rPr>
          <w:w w:val="105"/>
        </w:rPr>
        <w:t>Motor</w:t>
      </w:r>
      <w:r>
        <w:rPr>
          <w:spacing w:val="-1"/>
          <w:w w:val="105"/>
        </w:rPr>
        <w:t xml:space="preserve"> </w:t>
      </w:r>
      <w:r>
        <w:rPr>
          <w:w w:val="105"/>
        </w:rPr>
        <w:t>Speed</w:t>
      </w:r>
      <w:r>
        <w:rPr>
          <w:spacing w:val="-1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"/>
          <w:w w:val="105"/>
        </w:rPr>
        <w:t xml:space="preserve"> </w:t>
      </w:r>
      <w:r>
        <w:rPr>
          <w:w w:val="105"/>
        </w:rPr>
        <w:t>enables</w:t>
      </w:r>
      <w:r>
        <w:rPr>
          <w:spacing w:val="40"/>
          <w:w w:val="105"/>
        </w:rPr>
        <w:t xml:space="preserve"> </w:t>
      </w:r>
      <w:r>
        <w:rPr>
          <w:spacing w:val="-2"/>
        </w:rPr>
        <w:t>precise</w:t>
      </w:r>
      <w:r>
        <w:rPr>
          <w:spacing w:val="-4"/>
        </w:rPr>
        <w:t xml:space="preserve"> </w:t>
      </w:r>
      <w:r>
        <w:rPr>
          <w:spacing w:val="-2"/>
        </w:rPr>
        <w:t>control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4"/>
        </w:rPr>
        <w:t xml:space="preserve"> </w:t>
      </w:r>
      <w:r>
        <w:rPr>
          <w:spacing w:val="-2"/>
        </w:rPr>
        <w:t>motor torque. It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compatible</w:t>
      </w:r>
      <w:r>
        <w:rPr>
          <w:spacing w:val="4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M3508</w:t>
      </w:r>
      <w:r>
        <w:rPr>
          <w:spacing w:val="-6"/>
        </w:rPr>
        <w:t xml:space="preserve"> </w:t>
      </w:r>
      <w:r>
        <w:t>P19</w:t>
      </w:r>
      <w:r>
        <w:rPr>
          <w:spacing w:val="-6"/>
        </w:rPr>
        <w:t xml:space="preserve"> </w:t>
      </w:r>
      <w:r>
        <w:t>Brushless</w:t>
      </w:r>
      <w:r>
        <w:rPr>
          <w:spacing w:val="-7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Gear</w:t>
      </w:r>
      <w:r>
        <w:rPr>
          <w:spacing w:val="-6"/>
        </w:rPr>
        <w:t xml:space="preserve"> </w:t>
      </w:r>
      <w:r>
        <w:t>Motor*</w:t>
      </w:r>
      <w:r>
        <w:rPr>
          <w:spacing w:val="-6"/>
        </w:rPr>
        <w:t xml:space="preserve"> </w:t>
      </w:r>
      <w:r>
        <w:t>to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complete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propulsion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system.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Users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can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configure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update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speed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controller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firmware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-8"/>
          <w:w w:val="105"/>
        </w:rPr>
        <w:t xml:space="preserve"> </w:t>
      </w:r>
      <w:r>
        <w:rPr>
          <w:w w:val="105"/>
        </w:rPr>
        <w:t>RoboMaster</w:t>
      </w:r>
      <w:r>
        <w:rPr>
          <w:spacing w:val="-7"/>
          <w:w w:val="105"/>
        </w:rPr>
        <w:t xml:space="preserve"> </w:t>
      </w:r>
      <w:r>
        <w:rPr>
          <w:w w:val="105"/>
        </w:rPr>
        <w:t>Assistant.</w:t>
      </w:r>
    </w:p>
    <w:p w14:paraId="725AB820">
      <w:pPr>
        <w:pStyle w:val="6"/>
        <w:spacing w:before="56" w:line="273" w:lineRule="auto"/>
        <w:ind w:left="199" w:right="139" w:hanging="57"/>
        <w:jc w:val="both"/>
      </w:pPr>
      <w:r>
        <w:t>* Please refer to the M3508 P19 Brushless DC</w:t>
      </w:r>
      <w:r>
        <w:rPr>
          <w:spacing w:val="40"/>
        </w:rPr>
        <w:t xml:space="preserve"> </w:t>
      </w:r>
      <w:r>
        <w:t>Gear</w:t>
      </w:r>
      <w:r>
        <w:rPr>
          <w:spacing w:val="-7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product.</w:t>
      </w:r>
    </w:p>
    <w:p w14:paraId="533E025A">
      <w:pPr>
        <w:pStyle w:val="2"/>
        <w:spacing w:before="59"/>
      </w:pPr>
      <w:r>
        <w:rPr>
          <w:spacing w:val="-2"/>
        </w:rPr>
        <w:t>Features</w:t>
      </w:r>
    </w:p>
    <w:p w14:paraId="1EE39667">
      <w:pPr>
        <w:pStyle w:val="11"/>
        <w:numPr>
          <w:ilvl w:val="0"/>
          <w:numId w:val="2"/>
        </w:numPr>
        <w:tabs>
          <w:tab w:val="left" w:pos="198"/>
        </w:tabs>
        <w:spacing w:before="11" w:after="0" w:line="240" w:lineRule="auto"/>
        <w:ind w:left="198" w:right="0" w:hanging="56"/>
        <w:jc w:val="left"/>
        <w:rPr>
          <w:sz w:val="8"/>
        </w:rPr>
      </w:pPr>
      <w:r>
        <w:rPr>
          <w:spacing w:val="-2"/>
          <w:sz w:val="8"/>
        </w:rPr>
        <w:t>Two Signal</w:t>
      </w:r>
      <w:r>
        <w:rPr>
          <w:spacing w:val="-1"/>
          <w:sz w:val="8"/>
        </w:rPr>
        <w:t xml:space="preserve"> </w:t>
      </w:r>
      <w:r>
        <w:rPr>
          <w:spacing w:val="-2"/>
          <w:sz w:val="8"/>
        </w:rPr>
        <w:t>Modes</w:t>
      </w:r>
    </w:p>
    <w:p w14:paraId="6272A6E1">
      <w:pPr>
        <w:pStyle w:val="6"/>
        <w:spacing w:before="13" w:line="273" w:lineRule="auto"/>
        <w:ind w:left="199" w:right="147"/>
        <w:jc w:val="both"/>
      </w:pPr>
      <w:r>
        <w:rPr>
          <w:spacing w:val="-2"/>
        </w:rPr>
        <w:t>50-500Hz PWM (Pulse Width Modulation) signal</w:t>
      </w:r>
      <w:r>
        <w:rPr>
          <w:spacing w:val="40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bus</w:t>
      </w:r>
      <w:r>
        <w:rPr>
          <w:spacing w:val="-7"/>
          <w:w w:val="105"/>
        </w:rPr>
        <w:t xml:space="preserve"> </w:t>
      </w:r>
      <w:r>
        <w:rPr>
          <w:w w:val="105"/>
        </w:rPr>
        <w:t>communication</w:t>
      </w:r>
    </w:p>
    <w:p w14:paraId="7061BAA7">
      <w:pPr>
        <w:pStyle w:val="6"/>
        <w:spacing w:after="0" w:line="273" w:lineRule="auto"/>
        <w:jc w:val="both"/>
        <w:sectPr>
          <w:pgSz w:w="2270" w:h="4260"/>
          <w:pgMar w:top="200" w:right="141" w:bottom="260" w:left="141" w:header="0" w:footer="65" w:gutter="0"/>
          <w:cols w:space="720" w:num="1"/>
        </w:sectPr>
      </w:pPr>
    </w:p>
    <w:p w14:paraId="3CCFDD1F">
      <w:pPr>
        <w:pStyle w:val="11"/>
        <w:numPr>
          <w:ilvl w:val="0"/>
          <w:numId w:val="2"/>
        </w:numPr>
        <w:tabs>
          <w:tab w:val="left" w:pos="198"/>
        </w:tabs>
        <w:spacing w:before="59" w:after="0" w:line="240" w:lineRule="auto"/>
        <w:ind w:left="198" w:right="0" w:hanging="56"/>
        <w:jc w:val="left"/>
        <w:rPr>
          <w:sz w:val="8"/>
        </w:rPr>
      </w:pPr>
      <w:r>
        <w:rPr>
          <w:spacing w:val="-2"/>
          <w:sz w:val="8"/>
        </w:rPr>
        <w:t>Maximum</w:t>
      </w:r>
      <w:r>
        <w:rPr>
          <w:spacing w:val="-3"/>
          <w:sz w:val="8"/>
        </w:rPr>
        <w:t xml:space="preserve"> </w:t>
      </w:r>
      <w:r>
        <w:rPr>
          <w:spacing w:val="-2"/>
          <w:sz w:val="8"/>
        </w:rPr>
        <w:t>Continuous Current:</w:t>
      </w:r>
      <w:r>
        <w:rPr>
          <w:spacing w:val="-3"/>
          <w:sz w:val="8"/>
        </w:rPr>
        <w:t xml:space="preserve"> </w:t>
      </w:r>
      <w:r>
        <w:rPr>
          <w:spacing w:val="-2"/>
          <w:sz w:val="8"/>
        </w:rPr>
        <w:t xml:space="preserve">20 </w:t>
      </w:r>
      <w:r>
        <w:rPr>
          <w:spacing w:val="-10"/>
          <w:sz w:val="8"/>
        </w:rPr>
        <w:t>A</w:t>
      </w:r>
    </w:p>
    <w:p w14:paraId="0A7D32D2">
      <w:pPr>
        <w:pStyle w:val="11"/>
        <w:numPr>
          <w:ilvl w:val="0"/>
          <w:numId w:val="2"/>
        </w:numPr>
        <w:tabs>
          <w:tab w:val="left" w:pos="199"/>
        </w:tabs>
        <w:spacing w:before="13" w:after="0" w:line="273" w:lineRule="auto"/>
        <w:ind w:left="199" w:right="141" w:hanging="57"/>
        <w:jc w:val="left"/>
        <w:rPr>
          <w:sz w:val="8"/>
        </w:rPr>
      </w:pPr>
      <w:r>
        <w:rPr>
          <w:sz w:val="8"/>
        </w:rPr>
        <w:t>Quick</w:t>
      </w:r>
      <w:r>
        <w:rPr>
          <w:spacing w:val="-4"/>
          <w:sz w:val="8"/>
        </w:rPr>
        <w:t xml:space="preserve"> </w:t>
      </w:r>
      <w:r>
        <w:rPr>
          <w:sz w:val="8"/>
        </w:rPr>
        <w:t>Setup</w:t>
      </w:r>
      <w:r>
        <w:rPr>
          <w:spacing w:val="-4"/>
          <w:sz w:val="8"/>
        </w:rPr>
        <w:t xml:space="preserve"> </w:t>
      </w:r>
      <w:r>
        <w:rPr>
          <w:sz w:val="8"/>
        </w:rPr>
        <w:t>to</w:t>
      </w:r>
      <w:r>
        <w:rPr>
          <w:spacing w:val="-4"/>
          <w:sz w:val="8"/>
        </w:rPr>
        <w:t xml:space="preserve"> </w:t>
      </w:r>
      <w:r>
        <w:rPr>
          <w:sz w:val="8"/>
        </w:rPr>
        <w:t>assign</w:t>
      </w:r>
      <w:r>
        <w:rPr>
          <w:spacing w:val="-4"/>
          <w:sz w:val="8"/>
        </w:rPr>
        <w:t xml:space="preserve"> </w:t>
      </w:r>
      <w:r>
        <w:rPr>
          <w:sz w:val="8"/>
        </w:rPr>
        <w:t>ID</w:t>
      </w:r>
      <w:r>
        <w:rPr>
          <w:spacing w:val="-4"/>
          <w:sz w:val="8"/>
        </w:rPr>
        <w:t xml:space="preserve"> </w:t>
      </w:r>
      <w:r>
        <w:rPr>
          <w:sz w:val="8"/>
        </w:rPr>
        <w:t>numbers</w:t>
      </w:r>
      <w:r>
        <w:rPr>
          <w:spacing w:val="-4"/>
          <w:sz w:val="8"/>
        </w:rPr>
        <w:t xml:space="preserve"> </w:t>
      </w:r>
      <w:r>
        <w:rPr>
          <w:sz w:val="8"/>
        </w:rPr>
        <w:t>to</w:t>
      </w:r>
      <w:r>
        <w:rPr>
          <w:spacing w:val="-4"/>
          <w:sz w:val="8"/>
        </w:rPr>
        <w:t xml:space="preserve"> </w:t>
      </w:r>
      <w:r>
        <w:rPr>
          <w:sz w:val="8"/>
        </w:rPr>
        <w:t>all</w:t>
      </w:r>
      <w:r>
        <w:rPr>
          <w:spacing w:val="-4"/>
          <w:sz w:val="8"/>
        </w:rPr>
        <w:t xml:space="preserve"> </w:t>
      </w:r>
      <w:r>
        <w:rPr>
          <w:sz w:val="8"/>
        </w:rPr>
        <w:t>speed</w:t>
      </w:r>
      <w:r>
        <w:rPr>
          <w:spacing w:val="40"/>
          <w:sz w:val="8"/>
        </w:rPr>
        <w:t xml:space="preserve"> </w:t>
      </w:r>
      <w:r>
        <w:rPr>
          <w:sz w:val="8"/>
        </w:rPr>
        <w:t>controllers connected to the bus wire</w:t>
      </w:r>
    </w:p>
    <w:p w14:paraId="13E47867">
      <w:pPr>
        <w:pStyle w:val="11"/>
        <w:numPr>
          <w:ilvl w:val="0"/>
          <w:numId w:val="2"/>
        </w:numPr>
        <w:tabs>
          <w:tab w:val="left" w:pos="199"/>
        </w:tabs>
        <w:spacing w:before="0" w:after="0" w:line="273" w:lineRule="auto"/>
        <w:ind w:left="199" w:right="142" w:hanging="57"/>
        <w:jc w:val="left"/>
        <w:rPr>
          <w:sz w:val="8"/>
        </w:rPr>
      </w:pPr>
      <w:r>
        <w:rPr>
          <w:sz w:val="8"/>
        </w:rPr>
        <w:t>Feedback</w:t>
      </w:r>
      <w:r>
        <w:rPr>
          <w:spacing w:val="-7"/>
          <w:sz w:val="8"/>
        </w:rPr>
        <w:t xml:space="preserve"> </w:t>
      </w:r>
      <w:r>
        <w:rPr>
          <w:sz w:val="8"/>
        </w:rPr>
        <w:t>of</w:t>
      </w:r>
      <w:r>
        <w:rPr>
          <w:spacing w:val="-6"/>
          <w:sz w:val="8"/>
        </w:rPr>
        <w:t xml:space="preserve"> </w:t>
      </w:r>
      <w:r>
        <w:rPr>
          <w:sz w:val="8"/>
        </w:rPr>
        <w:t>motor</w:t>
      </w:r>
      <w:r>
        <w:rPr>
          <w:spacing w:val="-6"/>
          <w:sz w:val="8"/>
        </w:rPr>
        <w:t xml:space="preserve"> </w:t>
      </w:r>
      <w:r>
        <w:rPr>
          <w:sz w:val="8"/>
        </w:rPr>
        <w:t>temperature,</w:t>
      </w:r>
      <w:r>
        <w:rPr>
          <w:spacing w:val="-6"/>
          <w:sz w:val="8"/>
        </w:rPr>
        <w:t xml:space="preserve"> </w:t>
      </w:r>
      <w:r>
        <w:rPr>
          <w:sz w:val="8"/>
        </w:rPr>
        <w:t>rotor</w:t>
      </w:r>
      <w:r>
        <w:rPr>
          <w:spacing w:val="-7"/>
          <w:sz w:val="8"/>
        </w:rPr>
        <w:t xml:space="preserve"> </w:t>
      </w:r>
      <w:r>
        <w:rPr>
          <w:sz w:val="8"/>
        </w:rPr>
        <w:t>position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and</w:t>
      </w:r>
      <w:r>
        <w:rPr>
          <w:spacing w:val="-8"/>
          <w:sz w:val="8"/>
        </w:rPr>
        <w:t xml:space="preserve"> </w:t>
      </w:r>
      <w:r>
        <w:rPr>
          <w:spacing w:val="-2"/>
          <w:sz w:val="8"/>
        </w:rPr>
        <w:t>rotational</w:t>
      </w:r>
      <w:r>
        <w:rPr>
          <w:spacing w:val="-8"/>
          <w:sz w:val="8"/>
        </w:rPr>
        <w:t xml:space="preserve"> </w:t>
      </w:r>
      <w:r>
        <w:rPr>
          <w:spacing w:val="-2"/>
          <w:sz w:val="8"/>
        </w:rPr>
        <w:t>speed</w:t>
      </w:r>
      <w:r>
        <w:rPr>
          <w:spacing w:val="-8"/>
          <w:sz w:val="8"/>
        </w:rPr>
        <w:t xml:space="preserve"> </w:t>
      </w:r>
      <w:r>
        <w:rPr>
          <w:spacing w:val="-2"/>
          <w:sz w:val="8"/>
        </w:rPr>
        <w:t>via</w:t>
      </w:r>
      <w:r>
        <w:rPr>
          <w:spacing w:val="-8"/>
          <w:sz w:val="8"/>
        </w:rPr>
        <w:t xml:space="preserve"> </w:t>
      </w:r>
      <w:r>
        <w:rPr>
          <w:spacing w:val="-2"/>
          <w:sz w:val="8"/>
        </w:rPr>
        <w:t>CAN</w:t>
      </w:r>
      <w:r>
        <w:rPr>
          <w:spacing w:val="-8"/>
          <w:sz w:val="8"/>
        </w:rPr>
        <w:t xml:space="preserve"> </w:t>
      </w:r>
      <w:r>
        <w:rPr>
          <w:spacing w:val="-2"/>
          <w:sz w:val="8"/>
        </w:rPr>
        <w:t>bus</w:t>
      </w:r>
      <w:r>
        <w:rPr>
          <w:spacing w:val="-8"/>
          <w:sz w:val="8"/>
        </w:rPr>
        <w:t xml:space="preserve"> </w:t>
      </w:r>
      <w:r>
        <w:rPr>
          <w:spacing w:val="-2"/>
          <w:sz w:val="8"/>
        </w:rPr>
        <w:t>communication</w:t>
      </w:r>
    </w:p>
    <w:p w14:paraId="12C868EB">
      <w:pPr>
        <w:pStyle w:val="11"/>
        <w:numPr>
          <w:ilvl w:val="0"/>
          <w:numId w:val="2"/>
        </w:numPr>
        <w:tabs>
          <w:tab w:val="left" w:pos="199"/>
        </w:tabs>
        <w:spacing w:before="0" w:after="0" w:line="273" w:lineRule="auto"/>
        <w:ind w:left="199" w:right="140" w:hanging="57"/>
        <w:jc w:val="left"/>
        <w:rPr>
          <w:sz w:val="8"/>
        </w:rPr>
      </w:pPr>
      <w:r>
        <w:rPr>
          <w:sz w:val="8"/>
        </w:rPr>
        <w:t>No need for position sensor calibration when</w:t>
      </w:r>
      <w:r>
        <w:rPr>
          <w:spacing w:val="40"/>
          <w:sz w:val="8"/>
        </w:rPr>
        <w:t xml:space="preserve"> </w:t>
      </w:r>
      <w:r>
        <w:rPr>
          <w:sz w:val="8"/>
        </w:rPr>
        <w:t>changing</w:t>
      </w:r>
      <w:r>
        <w:rPr>
          <w:spacing w:val="-7"/>
          <w:sz w:val="8"/>
        </w:rPr>
        <w:t xml:space="preserve"> </w:t>
      </w:r>
      <w:r>
        <w:rPr>
          <w:sz w:val="8"/>
        </w:rPr>
        <w:t>motors</w:t>
      </w:r>
    </w:p>
    <w:p w14:paraId="2468235B">
      <w:pPr>
        <w:pStyle w:val="6"/>
        <w:spacing w:before="56" w:after="8" w:line="273" w:lineRule="auto"/>
        <w:ind w:left="340" w:right="164"/>
        <w:jc w:val="both"/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24130</wp:posOffset>
                </wp:positionV>
                <wp:extent cx="1080135" cy="7302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73025"/>
                          <a:chOff x="0" y="0"/>
                          <a:chExt cx="1080135" cy="730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952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8000" y="952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>
                                <a:moveTo>
                                  <a:pt x="0" y="0"/>
                                </a:moveTo>
                                <a:lnTo>
                                  <a:pt x="9719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1498" y="18961"/>
                            <a:ext cx="6540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3975">
                                <a:moveTo>
                                  <a:pt x="23329" y="39674"/>
                                </a:moveTo>
                                <a:lnTo>
                                  <a:pt x="8902" y="39674"/>
                                </a:lnTo>
                                <a:lnTo>
                                  <a:pt x="8902" y="40779"/>
                                </a:lnTo>
                                <a:lnTo>
                                  <a:pt x="23329" y="40779"/>
                                </a:lnTo>
                                <a:lnTo>
                                  <a:pt x="23329" y="39674"/>
                                </a:lnTo>
                                <a:close/>
                              </a:path>
                              <a:path w="65405" h="53975">
                                <a:moveTo>
                                  <a:pt x="23329" y="32893"/>
                                </a:moveTo>
                                <a:lnTo>
                                  <a:pt x="8902" y="32893"/>
                                </a:lnTo>
                                <a:lnTo>
                                  <a:pt x="8902" y="33997"/>
                                </a:lnTo>
                                <a:lnTo>
                                  <a:pt x="23329" y="33997"/>
                                </a:lnTo>
                                <a:lnTo>
                                  <a:pt x="23329" y="32893"/>
                                </a:lnTo>
                                <a:close/>
                              </a:path>
                              <a:path w="65405" h="53975">
                                <a:moveTo>
                                  <a:pt x="23329" y="26098"/>
                                </a:moveTo>
                                <a:lnTo>
                                  <a:pt x="8902" y="26098"/>
                                </a:lnTo>
                                <a:lnTo>
                                  <a:pt x="8902" y="27203"/>
                                </a:lnTo>
                                <a:lnTo>
                                  <a:pt x="23329" y="27203"/>
                                </a:lnTo>
                                <a:lnTo>
                                  <a:pt x="23329" y="26098"/>
                                </a:lnTo>
                                <a:close/>
                              </a:path>
                              <a:path w="65405" h="53975">
                                <a:moveTo>
                                  <a:pt x="58648" y="39674"/>
                                </a:moveTo>
                                <a:lnTo>
                                  <a:pt x="44208" y="39674"/>
                                </a:lnTo>
                                <a:lnTo>
                                  <a:pt x="44208" y="40779"/>
                                </a:lnTo>
                                <a:lnTo>
                                  <a:pt x="58648" y="40779"/>
                                </a:lnTo>
                                <a:lnTo>
                                  <a:pt x="58648" y="39674"/>
                                </a:lnTo>
                                <a:close/>
                              </a:path>
                              <a:path w="65405" h="53975">
                                <a:moveTo>
                                  <a:pt x="58648" y="32893"/>
                                </a:moveTo>
                                <a:lnTo>
                                  <a:pt x="44208" y="32893"/>
                                </a:lnTo>
                                <a:lnTo>
                                  <a:pt x="44208" y="33997"/>
                                </a:lnTo>
                                <a:lnTo>
                                  <a:pt x="58648" y="33997"/>
                                </a:lnTo>
                                <a:lnTo>
                                  <a:pt x="58648" y="32893"/>
                                </a:lnTo>
                                <a:close/>
                              </a:path>
                              <a:path w="65405" h="53975">
                                <a:moveTo>
                                  <a:pt x="58648" y="26098"/>
                                </a:moveTo>
                                <a:lnTo>
                                  <a:pt x="44208" y="26098"/>
                                </a:lnTo>
                                <a:lnTo>
                                  <a:pt x="44208" y="27203"/>
                                </a:lnTo>
                                <a:lnTo>
                                  <a:pt x="58648" y="27203"/>
                                </a:lnTo>
                                <a:lnTo>
                                  <a:pt x="58648" y="26098"/>
                                </a:lnTo>
                                <a:close/>
                              </a:path>
                              <a:path w="65405" h="53975">
                                <a:moveTo>
                                  <a:pt x="64985" y="0"/>
                                </a:moveTo>
                                <a:lnTo>
                                  <a:pt x="61658" y="0"/>
                                </a:lnTo>
                                <a:lnTo>
                                  <a:pt x="61658" y="3327"/>
                                </a:lnTo>
                                <a:lnTo>
                                  <a:pt x="61658" y="45186"/>
                                </a:lnTo>
                                <a:lnTo>
                                  <a:pt x="60248" y="45389"/>
                                </a:lnTo>
                                <a:lnTo>
                                  <a:pt x="56667" y="45707"/>
                                </a:lnTo>
                                <a:lnTo>
                                  <a:pt x="41719" y="45707"/>
                                </a:lnTo>
                                <a:lnTo>
                                  <a:pt x="37096" y="46736"/>
                                </a:lnTo>
                                <a:lnTo>
                                  <a:pt x="34163" y="48768"/>
                                </a:lnTo>
                                <a:lnTo>
                                  <a:pt x="34175" y="8077"/>
                                </a:lnTo>
                                <a:lnTo>
                                  <a:pt x="34696" y="4521"/>
                                </a:lnTo>
                                <a:lnTo>
                                  <a:pt x="34759" y="4165"/>
                                </a:lnTo>
                                <a:lnTo>
                                  <a:pt x="34874" y="3327"/>
                                </a:lnTo>
                                <a:lnTo>
                                  <a:pt x="61658" y="3327"/>
                                </a:lnTo>
                                <a:lnTo>
                                  <a:pt x="61658" y="0"/>
                                </a:lnTo>
                                <a:lnTo>
                                  <a:pt x="40640" y="0"/>
                                </a:lnTo>
                                <a:lnTo>
                                  <a:pt x="35560" y="1397"/>
                                </a:lnTo>
                                <a:lnTo>
                                  <a:pt x="32804" y="4165"/>
                                </a:lnTo>
                                <a:lnTo>
                                  <a:pt x="32486" y="4521"/>
                                </a:lnTo>
                                <a:lnTo>
                                  <a:pt x="32296" y="4292"/>
                                </a:lnTo>
                                <a:lnTo>
                                  <a:pt x="31343" y="3327"/>
                                </a:lnTo>
                                <a:lnTo>
                                  <a:pt x="30822" y="2806"/>
                                </a:lnTo>
                                <a:lnTo>
                                  <a:pt x="30822" y="48768"/>
                                </a:lnTo>
                                <a:lnTo>
                                  <a:pt x="27889" y="46736"/>
                                </a:lnTo>
                                <a:lnTo>
                                  <a:pt x="23266" y="45707"/>
                                </a:lnTo>
                                <a:lnTo>
                                  <a:pt x="8318" y="45707"/>
                                </a:lnTo>
                                <a:lnTo>
                                  <a:pt x="4737" y="45389"/>
                                </a:lnTo>
                                <a:lnTo>
                                  <a:pt x="3327" y="45186"/>
                                </a:lnTo>
                                <a:lnTo>
                                  <a:pt x="3327" y="3327"/>
                                </a:lnTo>
                                <a:lnTo>
                                  <a:pt x="30327" y="3327"/>
                                </a:lnTo>
                                <a:lnTo>
                                  <a:pt x="30810" y="8077"/>
                                </a:lnTo>
                                <a:lnTo>
                                  <a:pt x="30822" y="48768"/>
                                </a:lnTo>
                                <a:lnTo>
                                  <a:pt x="30822" y="2806"/>
                                </a:lnTo>
                                <a:lnTo>
                                  <a:pt x="29425" y="1397"/>
                                </a:lnTo>
                                <a:lnTo>
                                  <a:pt x="24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069"/>
                                </a:lnTo>
                                <a:lnTo>
                                  <a:pt x="3098" y="48514"/>
                                </a:lnTo>
                                <a:lnTo>
                                  <a:pt x="3098" y="50634"/>
                                </a:lnTo>
                                <a:lnTo>
                                  <a:pt x="24142" y="50634"/>
                                </a:lnTo>
                                <a:lnTo>
                                  <a:pt x="27724" y="51346"/>
                                </a:lnTo>
                                <a:lnTo>
                                  <a:pt x="29552" y="52006"/>
                                </a:lnTo>
                                <a:lnTo>
                                  <a:pt x="30721" y="53047"/>
                                </a:lnTo>
                                <a:lnTo>
                                  <a:pt x="30822" y="53975"/>
                                </a:lnTo>
                                <a:lnTo>
                                  <a:pt x="34163" y="53975"/>
                                </a:lnTo>
                                <a:lnTo>
                                  <a:pt x="34264" y="53047"/>
                                </a:lnTo>
                                <a:lnTo>
                                  <a:pt x="35407" y="52006"/>
                                </a:lnTo>
                                <a:lnTo>
                                  <a:pt x="37236" y="51346"/>
                                </a:lnTo>
                                <a:lnTo>
                                  <a:pt x="40817" y="50634"/>
                                </a:lnTo>
                                <a:lnTo>
                                  <a:pt x="61887" y="50634"/>
                                </a:lnTo>
                                <a:lnTo>
                                  <a:pt x="61887" y="48768"/>
                                </a:lnTo>
                                <a:lnTo>
                                  <a:pt x="61887" y="48514"/>
                                </a:lnTo>
                                <a:lnTo>
                                  <a:pt x="64985" y="48069"/>
                                </a:lnTo>
                                <a:lnTo>
                                  <a:pt x="64985" y="3327"/>
                                </a:lnTo>
                                <a:lnTo>
                                  <a:pt x="64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o:spt="203" style="position:absolute;left:0pt;margin-left:14.15pt;margin-top:1.9pt;height:5.75pt;width:85.05pt;mso-position-horizontal-relative:page;z-index:-251650048;mso-width-relative:page;mso-height-relative:page;" coordsize="1080135,73025" o:gfxdata="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">
                <o:lock v:ext="edit" aspectratio="f"/>
                <v:shape id="Graphic 7" o:spid="_x0000_s1026" o:spt="100" style="position:absolute;left:0;top:952;height:1270;width:108585;" filled="f" stroked="t" coordsize="108585,1" o:gfxdata="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wNsq8AAAA&#10;2gAAAA8AAAAAAAAAAQAgAAAAIgAAAGRycy9kb3ducmV2LnhtbFBLAQIUABQAAAAIAIdO4kAzLwWe&#10;OwAAADkAAAAQAAAAAAAAAAEAIAAAAAsBAABkcnMvc2hhcGV4bWwueG1sUEsFBgAAAAAGAAYAWwEA&#10;ALUDAAAAAA==&#10;" path="m0,0l1080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108000;top:952;height:1270;width:972185;" filled="f" stroked="t" coordsize="972185,1" o:gfxdata="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H9t+5AAAA2gAA&#10;AA8AAAAAAAAAAQAgAAAAIgAAAGRycy9kb3ducmV2LnhtbFBLAQIUABQAAAAIAIdO4kAzLwWeOwAA&#10;ADkAAAAQAAAAAAAAAAEAIAAAAAgBAABkcnMvc2hhcGV4bWwueG1sUEsFBgAAAAAGAAYAWwEAALID&#10;AAAAAA==&#10;" path="m0,0l9719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21498;top:18961;height:53975;width:65405;" fillcolor="#000000" filled="t" stroked="f" coordsize="65405,53975" o:gfxdata="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A3CO/&#10;AAAA2gAAAA8AAAAAAAAAAQAgAAAAIgAAAGRycy9kb3ducmV2LnhtbFBLAQIUABQAAAAIAIdO4kAz&#10;LwWeOwAAADkAAAAQAAAAAAAAAAEAIAAAAA4BAABkcnMvc2hhcGV4bWwueG1sUEsFBgAAAAAGAAYA&#10;WwEAALgDAAAAAA==&#10;" path="m23329,39674l8902,39674,8902,40779,23329,40779,23329,39674xem23329,32893l8902,32893,8902,33997,23329,33997,23329,32893xem23329,26098l8902,26098,8902,27203,23329,27203,23329,26098xem58648,39674l44208,39674,44208,40779,58648,40779,58648,39674xem58648,32893l44208,32893,44208,33997,58648,33997,58648,32893xem58648,26098l44208,26098,44208,27203,58648,27203,58648,26098xem64985,0l61658,0,61658,3327,61658,45186,60248,45389,56667,45707,41719,45707,37096,46736,34163,48768,34175,8077,34696,4521,34759,4165,34874,3327,61658,3327,61658,0,40640,0,35560,1397,32804,4165,32486,4521,32296,4292,31343,3327,30822,2806,30822,48768,27889,46736,23266,45707,8318,45707,4737,45389,3327,45186,3327,3327,30327,3327,30810,8077,30822,48768,30822,2806,29425,1397,24345,0,0,0,0,48069,3098,48514,3098,50634,24142,50634,27724,51346,29552,52006,30721,53047,30822,53975,34163,53975,34264,53047,35407,52006,37236,51346,40817,50634,61887,50634,61887,48768,61887,48514,64985,48069,64985,3327,649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Information about rotor position and</w:t>
      </w:r>
      <w:r>
        <w:rPr>
          <w:spacing w:val="40"/>
        </w:rPr>
        <w:t xml:space="preserve"> </w:t>
      </w:r>
      <w:r>
        <w:t>rotational speed can only be obtained</w:t>
      </w:r>
      <w:r>
        <w:rPr>
          <w:spacing w:val="40"/>
        </w:rPr>
        <w:t xml:space="preserve"> </w:t>
      </w:r>
      <w:r>
        <w:t>when using CAN bus communication.</w:t>
      </w:r>
      <w:r>
        <w:rPr>
          <w:spacing w:val="40"/>
        </w:rPr>
        <w:t xml:space="preserve"> </w:t>
      </w:r>
      <w:r>
        <w:t>Please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cable</w:t>
      </w:r>
      <w:r>
        <w:rPr>
          <w:spacing w:val="-1"/>
        </w:rPr>
        <w:t xml:space="preserve"> </w:t>
      </w:r>
      <w:r>
        <w:t>reasonably</w:t>
      </w:r>
      <w:r>
        <w:rPr>
          <w:spacing w:val="40"/>
        </w:rPr>
        <w:t xml:space="preserve"> </w:t>
      </w:r>
      <w:r>
        <w:rPr>
          <w:spacing w:val="-2"/>
        </w:rPr>
        <w:t>while</w:t>
      </w:r>
      <w:r>
        <w:rPr>
          <w:spacing w:val="-5"/>
        </w:rPr>
        <w:t xml:space="preserve"> </w:t>
      </w:r>
      <w:r>
        <w:rPr>
          <w:spacing w:val="-2"/>
        </w:rPr>
        <w:t>take</w:t>
      </w:r>
      <w:r>
        <w:rPr>
          <w:spacing w:val="-4"/>
        </w:rPr>
        <w:t xml:space="preserve"> </w:t>
      </w:r>
      <w:r>
        <w:rPr>
          <w:spacing w:val="-2"/>
        </w:rPr>
        <w:t>its</w:t>
      </w:r>
      <w:r>
        <w:rPr>
          <w:spacing w:val="-4"/>
        </w:rPr>
        <w:t xml:space="preserve"> </w:t>
      </w:r>
      <w:r>
        <w:rPr>
          <w:spacing w:val="-2"/>
        </w:rPr>
        <w:t>bandwidth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consideration.</w:t>
      </w:r>
    </w:p>
    <w:p w14:paraId="1F7C7129">
      <w:pPr>
        <w:spacing w:line="20" w:lineRule="exact"/>
        <w:ind w:left="140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080135" cy="1905"/>
                <wp:effectExtent l="9525" t="0" r="0" b="762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1905"/>
                          <a:chOff x="0" y="0"/>
                          <a:chExt cx="1080135" cy="19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952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8000" y="952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>
                                <a:moveTo>
                                  <a:pt x="0" y="0"/>
                                </a:moveTo>
                                <a:lnTo>
                                  <a:pt x="9719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o:spt="203" style="height:0.15pt;width:85.05pt;" coordsize="1080135,1905" o:gfxdata="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pGpL7dMAAAACAQAADwAAAAAAAAABACAAAAAiAAAAZHJzL2Rvd25yZXYueG1sUEsBAhQAFAAA&#10;AAgAh07iQODbx/qfAgAASQgAAA4AAAAAAAAAAQAgAAAAIgEAAGRycy9lMm9Eb2MueG1sUEsFBgAA&#10;AAAGAAYAWQEAADMGAAAAAA==&#10;">
                <o:lock v:ext="edit" aspectratio="f"/>
                <v:shape id="Graphic 11" o:spid="_x0000_s1026" o:spt="100" style="position:absolute;left:0;top:952;height:1270;width:108585;" filled="f" stroked="t" coordsize="108585,1" o:gfxdata="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pb9YugAAANsA&#10;AAAPAAAAAAAAAAEAIAAAACIAAABkcnMvZG93bnJldi54bWxQSwECFAAUAAAACACHTuJAMy8FnjsA&#10;AAA5AAAAEAAAAAAAAAABACAAAAAJAQAAZHJzL3NoYXBleG1sLnhtbFBLBQYAAAAABgAGAFsBAACz&#10;AwAAAAA=&#10;" path="m0,0l1080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108000;top:952;height:1270;width:972185;" filled="f" stroked="t" coordsize="972185,1" o:gfxdata="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m/ikugAAANsA&#10;AAAPAAAAAAAAAAEAIAAAACIAAABkcnMvZG93bnJldi54bWxQSwECFAAUAAAACACHTuJAMy8FnjsA&#10;AAA5AAAAEAAAAAAAAAABACAAAAAJAQAAZHJzL3NoYXBleG1sLnhtbFBLBQYAAAAABgAGAFsBAACz&#10;AwAAAAA=&#10;" path="m0,0l9719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AC49906">
      <w:pPr>
        <w:pStyle w:val="2"/>
        <w:spacing w:before="88" w:after="37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Box</w:t>
      </w:r>
    </w:p>
    <w:tbl>
      <w:tblPr>
        <w:tblStyle w:val="8"/>
        <w:tblW w:w="0" w:type="auto"/>
        <w:tblInd w:w="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1"/>
        <w:gridCol w:w="810"/>
      </w:tblGrid>
      <w:tr w14:paraId="37D0D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891" w:type="dxa"/>
            <w:tcBorders>
              <w:top w:val="single" w:color="000000" w:sz="2" w:space="0"/>
            </w:tcBorders>
          </w:tcPr>
          <w:p w14:paraId="19054818">
            <w:pPr>
              <w:pStyle w:val="12"/>
              <w:spacing w:before="14"/>
              <w:ind w:left="28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C620 Speed</w:t>
            </w:r>
            <w:r>
              <w:rPr>
                <w:spacing w:val="-1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Controller</w:t>
            </w:r>
          </w:p>
          <w:p w14:paraId="767FA737">
            <w:pPr>
              <w:pStyle w:val="12"/>
              <w:spacing w:before="14"/>
              <w:ind w:left="28"/>
              <w:rPr>
                <w:sz w:val="8"/>
              </w:rPr>
            </w:pPr>
            <w:r>
              <w:rPr>
                <w:sz w:val="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132715</wp:posOffset>
                      </wp:positionV>
                      <wp:extent cx="387985" cy="212090"/>
                      <wp:effectExtent l="0" t="0" r="0" b="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7985" cy="212090"/>
                                <a:chOff x="0" y="0"/>
                                <a:chExt cx="387985" cy="212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218" cy="2100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" o:spid="_x0000_s1026" o:spt="203" style="position:absolute;left:0pt;margin-left:8.25pt;margin-top:10.45pt;height:16.7pt;width:30.55pt;z-index:-251649024;mso-width-relative:page;mso-height-relative:page;" coordsize="387985,212090" o:gfxdata="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">
                      <o:lock v:ext="edit" aspectratio="f"/>
                      <v:shape id="Image 14" o:spid="_x0000_s1026" o:spt="75" type="#_x0000_t75" style="position:absolute;left:0;top:0;height:210026;width:384218;" filled="f" o:preferrelative="t" stroked="f" coordsize="21600,21600" o:gfxdata="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7ege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11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8"/>
              </w:rPr>
              <w:t>×1</w:t>
            </w:r>
          </w:p>
        </w:tc>
        <w:tc>
          <w:tcPr>
            <w:tcW w:w="810" w:type="dxa"/>
            <w:tcBorders>
              <w:top w:val="single" w:color="000000" w:sz="2" w:space="0"/>
            </w:tcBorders>
          </w:tcPr>
          <w:p w14:paraId="0C52F49E">
            <w:pPr>
              <w:pStyle w:val="12"/>
              <w:spacing w:before="14"/>
              <w:ind w:left="78"/>
              <w:rPr>
                <w:sz w:val="8"/>
              </w:rPr>
            </w:pPr>
            <w:r>
              <w:rPr>
                <w:sz w:val="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234950</wp:posOffset>
                      </wp:positionV>
                      <wp:extent cx="434975" cy="41275"/>
                      <wp:effectExtent l="0" t="0" r="0" b="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75" cy="41275"/>
                                <a:chOff x="0" y="0"/>
                                <a:chExt cx="434975" cy="412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596" y="2172"/>
                                  <a:ext cx="54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>
                                      <a:moveTo>
                                        <a:pt x="0" y="0"/>
                                      </a:moveTo>
                                      <a:lnTo>
                                        <a:pt x="54241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0960" y="2172"/>
                                  <a:ext cx="127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020">
                                      <a:moveTo>
                                        <a:pt x="0" y="0"/>
                                      </a:moveTo>
                                      <a:lnTo>
                                        <a:pt x="0" y="3280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6332" y="34978"/>
                                  <a:ext cx="19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>
                                      <a:moveTo>
                                        <a:pt x="1850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596" y="2172"/>
                                  <a:ext cx="127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020">
                                      <a:moveTo>
                                        <a:pt x="0" y="0"/>
                                      </a:moveTo>
                                      <a:lnTo>
                                        <a:pt x="0" y="3280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54836" y="34978"/>
                                  <a:ext cx="127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715">
                                      <a:moveTo>
                                        <a:pt x="0" y="0"/>
                                      </a:moveTo>
                                      <a:lnTo>
                                        <a:pt x="0" y="5422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54838" y="596"/>
                                  <a:ext cx="6350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0005">
                                      <a:moveTo>
                                        <a:pt x="6121" y="0"/>
                                      </a:moveTo>
                                      <a:lnTo>
                                        <a:pt x="6121" y="39814"/>
                                      </a:lnTo>
                                    </a:path>
                                    <a:path w="6350" h="40005">
                                      <a:moveTo>
                                        <a:pt x="612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54838" y="40401"/>
                                  <a:ext cx="6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>
                                      <a:moveTo>
                                        <a:pt x="612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8172" y="40401"/>
                                  <a:ext cx="24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>
                                      <a:moveTo>
                                        <a:pt x="2418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596" y="34978"/>
                                  <a:ext cx="762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5715">
                                      <a:moveTo>
                                        <a:pt x="0" y="0"/>
                                      </a:moveTo>
                                      <a:lnTo>
                                        <a:pt x="7569" y="5422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2345" y="34978"/>
                                  <a:ext cx="4445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" h="5715">
                                      <a:moveTo>
                                        <a:pt x="3987" y="0"/>
                                      </a:moveTo>
                                      <a:lnTo>
                                        <a:pt x="0" y="5422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4381"/>
                                  <a:ext cx="1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" h="1270">
                                      <a:moveTo>
                                        <a:pt x="0" y="596"/>
                                      </a:moveTo>
                                      <a:lnTo>
                                        <a:pt x="174" y="174"/>
                                      </a:lnTo>
                                      <a:lnTo>
                                        <a:pt x="596" y="0"/>
                                      </a:lnTo>
                                      <a:lnTo>
                                        <a:pt x="1018" y="174"/>
                                      </a:lnTo>
                                      <a:lnTo>
                                        <a:pt x="1193" y="596"/>
                                      </a:lnTo>
                                      <a:lnTo>
                                        <a:pt x="1018" y="1018"/>
                                      </a:lnTo>
                                      <a:lnTo>
                                        <a:pt x="596" y="1193"/>
                                      </a:lnTo>
                                      <a:lnTo>
                                        <a:pt x="174" y="1018"/>
                                      </a:lnTo>
                                      <a:lnTo>
                                        <a:pt x="0" y="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54836" y="596"/>
                                  <a:ext cx="12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05">
                                      <a:moveTo>
                                        <a:pt x="0" y="0"/>
                                      </a:moveTo>
                                      <a:lnTo>
                                        <a:pt x="0" y="157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6780" y="3020"/>
                                  <a:ext cx="1270" cy="31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115">
                                      <a:moveTo>
                                        <a:pt x="0" y="0"/>
                                      </a:moveTo>
                                      <a:lnTo>
                                        <a:pt x="0" y="31115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25529" y="3293"/>
                                  <a:ext cx="12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620">
                                      <a:moveTo>
                                        <a:pt x="0" y="0"/>
                                      </a:moveTo>
                                      <a:lnTo>
                                        <a:pt x="0" y="759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6775" y="11169"/>
                                  <a:ext cx="20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">
                                      <a:moveTo>
                                        <a:pt x="2034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6775" y="14499"/>
                                  <a:ext cx="20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">
                                      <a:moveTo>
                                        <a:pt x="2034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6775" y="22650"/>
                                  <a:ext cx="20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">
                                      <a:moveTo>
                                        <a:pt x="2034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25529" y="26259"/>
                                  <a:ext cx="12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620">
                                      <a:moveTo>
                                        <a:pt x="0" y="732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6775" y="34131"/>
                                  <a:ext cx="20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">
                                      <a:moveTo>
                                        <a:pt x="2034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6775" y="25980"/>
                                  <a:ext cx="20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">
                                      <a:moveTo>
                                        <a:pt x="2034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25533" y="14773"/>
                                  <a:ext cx="12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620">
                                      <a:moveTo>
                                        <a:pt x="0" y="0"/>
                                      </a:moveTo>
                                      <a:lnTo>
                                        <a:pt x="0" y="759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7120" y="10894"/>
                                  <a:ext cx="1270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445">
                                      <a:moveTo>
                                        <a:pt x="0" y="0"/>
                                      </a:moveTo>
                                      <a:lnTo>
                                        <a:pt x="0" y="3873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7120" y="22374"/>
                                  <a:ext cx="1270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445">
                                      <a:moveTo>
                                        <a:pt x="0" y="0"/>
                                      </a:moveTo>
                                      <a:lnTo>
                                        <a:pt x="0" y="425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7120" y="34131"/>
                                  <a:ext cx="1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70">
                                      <a:moveTo>
                                        <a:pt x="0" y="0"/>
                                      </a:moveTo>
                                      <a:lnTo>
                                        <a:pt x="0" y="85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25529" y="10894"/>
                                  <a:ext cx="12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">
                                      <a:moveTo>
                                        <a:pt x="0" y="0"/>
                                      </a:moveTo>
                                      <a:lnTo>
                                        <a:pt x="11595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25538" y="14773"/>
                                  <a:ext cx="12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">
                                      <a:moveTo>
                                        <a:pt x="11582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25525" y="22374"/>
                                  <a:ext cx="12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">
                                      <a:moveTo>
                                        <a:pt x="115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25525" y="26255"/>
                                  <a:ext cx="12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">
                                      <a:moveTo>
                                        <a:pt x="115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98755" y="10367"/>
                                  <a:ext cx="191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135">
                                      <a:moveTo>
                                        <a:pt x="0" y="0"/>
                                      </a:moveTo>
                                      <a:lnTo>
                                        <a:pt x="190944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98755" y="15839"/>
                                  <a:ext cx="191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135">
                                      <a:moveTo>
                                        <a:pt x="0" y="0"/>
                                      </a:moveTo>
                                      <a:lnTo>
                                        <a:pt x="190944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98755" y="21310"/>
                                  <a:ext cx="191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135">
                                      <a:moveTo>
                                        <a:pt x="0" y="0"/>
                                      </a:moveTo>
                                      <a:lnTo>
                                        <a:pt x="190944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98755" y="26783"/>
                                  <a:ext cx="191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135">
                                      <a:moveTo>
                                        <a:pt x="0" y="0"/>
                                      </a:moveTo>
                                      <a:lnTo>
                                        <a:pt x="190944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14115" y="10367"/>
                                  <a:ext cx="293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">
                                      <a:moveTo>
                                        <a:pt x="0" y="0"/>
                                      </a:moveTo>
                                      <a:lnTo>
                                        <a:pt x="292785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114115" y="15839"/>
                                  <a:ext cx="293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">
                                      <a:moveTo>
                                        <a:pt x="0" y="0"/>
                                      </a:moveTo>
                                      <a:lnTo>
                                        <a:pt x="292785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14115" y="21310"/>
                                  <a:ext cx="293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">
                                      <a:moveTo>
                                        <a:pt x="0" y="0"/>
                                      </a:moveTo>
                                      <a:lnTo>
                                        <a:pt x="292785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14115" y="26783"/>
                                  <a:ext cx="293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">
                                      <a:moveTo>
                                        <a:pt x="0" y="0"/>
                                      </a:moveTo>
                                      <a:lnTo>
                                        <a:pt x="292785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60960" y="5134"/>
                                  <a:ext cx="3810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715">
                                      <a:moveTo>
                                        <a:pt x="37795" y="523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60960" y="10607"/>
                                  <a:ext cx="3810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715">
                                      <a:moveTo>
                                        <a:pt x="37795" y="523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38100" h="5715">
                                      <a:moveTo>
                                        <a:pt x="37795" y="5232"/>
                                      </a:moveTo>
                                      <a:lnTo>
                                        <a:pt x="0" y="5232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60960" y="21310"/>
                                  <a:ext cx="38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>
                                      <a:moveTo>
                                        <a:pt x="377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60960" y="26783"/>
                                  <a:ext cx="3810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715">
                                      <a:moveTo>
                                        <a:pt x="37795" y="0"/>
                                      </a:moveTo>
                                      <a:lnTo>
                                        <a:pt x="0" y="5232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60960" y="21310"/>
                                  <a:ext cx="3810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715">
                                      <a:moveTo>
                                        <a:pt x="37795" y="0"/>
                                      </a:moveTo>
                                      <a:lnTo>
                                        <a:pt x="0" y="5232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60351" y="11"/>
                                  <a:ext cx="34734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345" h="11430">
                                      <a:moveTo>
                                        <a:pt x="1193" y="596"/>
                                      </a:moveTo>
                                      <a:lnTo>
                                        <a:pt x="1028" y="165"/>
                                      </a:lnTo>
                                      <a:lnTo>
                                        <a:pt x="596" y="0"/>
                                      </a:lnTo>
                                      <a:lnTo>
                                        <a:pt x="177" y="165"/>
                                      </a:lnTo>
                                      <a:lnTo>
                                        <a:pt x="0" y="596"/>
                                      </a:lnTo>
                                      <a:lnTo>
                                        <a:pt x="177" y="1016"/>
                                      </a:lnTo>
                                      <a:lnTo>
                                        <a:pt x="596" y="1193"/>
                                      </a:lnTo>
                                      <a:lnTo>
                                        <a:pt x="1028" y="1016"/>
                                      </a:lnTo>
                                      <a:lnTo>
                                        <a:pt x="1193" y="596"/>
                                      </a:lnTo>
                                      <a:close/>
                                    </a:path>
                                    <a:path w="347345" h="11430">
                                      <a:moveTo>
                                        <a:pt x="38989" y="10363"/>
                                      </a:moveTo>
                                      <a:lnTo>
                                        <a:pt x="38823" y="9944"/>
                                      </a:lnTo>
                                      <a:lnTo>
                                        <a:pt x="38392" y="9766"/>
                                      </a:lnTo>
                                      <a:lnTo>
                                        <a:pt x="37973" y="9944"/>
                                      </a:lnTo>
                                      <a:lnTo>
                                        <a:pt x="37795" y="10363"/>
                                      </a:lnTo>
                                      <a:lnTo>
                                        <a:pt x="37973" y="10782"/>
                                      </a:lnTo>
                                      <a:lnTo>
                                        <a:pt x="38392" y="10960"/>
                                      </a:lnTo>
                                      <a:lnTo>
                                        <a:pt x="38823" y="10782"/>
                                      </a:lnTo>
                                      <a:lnTo>
                                        <a:pt x="38989" y="10363"/>
                                      </a:lnTo>
                                      <a:close/>
                                    </a:path>
                                    <a:path w="347345" h="11430">
                                      <a:moveTo>
                                        <a:pt x="347141" y="10363"/>
                                      </a:moveTo>
                                      <a:lnTo>
                                        <a:pt x="346964" y="9944"/>
                                      </a:lnTo>
                                      <a:lnTo>
                                        <a:pt x="346544" y="9766"/>
                                      </a:lnTo>
                                      <a:lnTo>
                                        <a:pt x="346125" y="9944"/>
                                      </a:lnTo>
                                      <a:lnTo>
                                        <a:pt x="345948" y="10363"/>
                                      </a:lnTo>
                                      <a:lnTo>
                                        <a:pt x="346125" y="10782"/>
                                      </a:lnTo>
                                      <a:lnTo>
                                        <a:pt x="346544" y="10960"/>
                                      </a:lnTo>
                                      <a:lnTo>
                                        <a:pt x="346964" y="10782"/>
                                      </a:lnTo>
                                      <a:lnTo>
                                        <a:pt x="347141" y="10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34060" y="6711"/>
                                  <a:ext cx="127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2860">
                                      <a:moveTo>
                                        <a:pt x="0" y="0"/>
                                      </a:moveTo>
                                      <a:lnTo>
                                        <a:pt x="0" y="22479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06902" y="6711"/>
                                  <a:ext cx="127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2860">
                                      <a:moveTo>
                                        <a:pt x="0" y="0"/>
                                      </a:moveTo>
                                      <a:lnTo>
                                        <a:pt x="0" y="22479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21702" y="9287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75">
                                      <a:moveTo>
                                        <a:pt x="0" y="0"/>
                                      </a:moveTo>
                                      <a:lnTo>
                                        <a:pt x="0" y="2603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21702" y="16605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75">
                                      <a:moveTo>
                                        <a:pt x="0" y="0"/>
                                      </a:moveTo>
                                      <a:lnTo>
                                        <a:pt x="0" y="2603"/>
                                      </a:lnTo>
                                    </a:path>
                                    <a:path h="3175">
                                      <a:moveTo>
                                        <a:pt x="0" y="0"/>
                                      </a:moveTo>
                                      <a:lnTo>
                                        <a:pt x="0" y="2603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21702" y="23921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75">
                                      <a:moveTo>
                                        <a:pt x="0" y="0"/>
                                      </a:moveTo>
                                      <a:lnTo>
                                        <a:pt x="0" y="2603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11606" y="8192"/>
                                  <a:ext cx="11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">
                                      <a:moveTo>
                                        <a:pt x="1122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06895" y="29190"/>
                                  <a:ext cx="273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>
                                      <a:moveTo>
                                        <a:pt x="271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11613" y="27614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>
                                      <a:moveTo>
                                        <a:pt x="123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11606" y="6711"/>
                                  <a:ext cx="127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2860">
                                      <a:moveTo>
                                        <a:pt x="0" y="2247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23938" y="26154"/>
                                  <a:ext cx="101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" h="1905">
                                      <a:moveTo>
                                        <a:pt x="10121" y="1460"/>
                                      </a:moveTo>
                                      <a:lnTo>
                                        <a:pt x="6908" y="139"/>
                                      </a:lnTo>
                                      <a:lnTo>
                                        <a:pt x="3314" y="0"/>
                                      </a:lnTo>
                                      <a:lnTo>
                                        <a:pt x="0" y="105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23945" y="22826"/>
                                  <a:ext cx="101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" h="1905">
                                      <a:moveTo>
                                        <a:pt x="0" y="406"/>
                                      </a:moveTo>
                                      <a:lnTo>
                                        <a:pt x="3314" y="1460"/>
                                      </a:lnTo>
                                      <a:lnTo>
                                        <a:pt x="6896" y="1320"/>
                                      </a:lnTo>
                                      <a:lnTo>
                                        <a:pt x="10121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21702" y="16605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75">
                                      <a:moveTo>
                                        <a:pt x="0" y="0"/>
                                      </a:moveTo>
                                      <a:lnTo>
                                        <a:pt x="0" y="2603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11613" y="20298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>
                                      <a:moveTo>
                                        <a:pt x="123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23938" y="18837"/>
                                  <a:ext cx="101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" h="1905">
                                      <a:moveTo>
                                        <a:pt x="10121" y="1460"/>
                                      </a:moveTo>
                                      <a:lnTo>
                                        <a:pt x="6908" y="139"/>
                                      </a:lnTo>
                                      <a:lnTo>
                                        <a:pt x="3314" y="0"/>
                                      </a:lnTo>
                                      <a:lnTo>
                                        <a:pt x="0" y="105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423945" y="15509"/>
                                  <a:ext cx="101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" h="1905">
                                      <a:moveTo>
                                        <a:pt x="0" y="406"/>
                                      </a:moveTo>
                                      <a:lnTo>
                                        <a:pt x="3314" y="1460"/>
                                      </a:lnTo>
                                      <a:lnTo>
                                        <a:pt x="6896" y="1320"/>
                                      </a:lnTo>
                                      <a:lnTo>
                                        <a:pt x="10121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21702" y="9287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75">
                                      <a:moveTo>
                                        <a:pt x="0" y="0"/>
                                      </a:moveTo>
                                      <a:lnTo>
                                        <a:pt x="0" y="2603"/>
                                      </a:lnTo>
                                    </a:path>
                                    <a:path h="3175">
                                      <a:moveTo>
                                        <a:pt x="0" y="0"/>
                                      </a:moveTo>
                                      <a:lnTo>
                                        <a:pt x="0" y="2603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411613" y="8192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>
                                      <a:moveTo>
                                        <a:pt x="123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21702" y="9287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75">
                                      <a:moveTo>
                                        <a:pt x="0" y="0"/>
                                      </a:moveTo>
                                      <a:lnTo>
                                        <a:pt x="0" y="2603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411613" y="12981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>
                                      <a:moveTo>
                                        <a:pt x="123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23938" y="11521"/>
                                  <a:ext cx="101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" h="1905">
                                      <a:moveTo>
                                        <a:pt x="10121" y="1460"/>
                                      </a:moveTo>
                                      <a:lnTo>
                                        <a:pt x="6908" y="139"/>
                                      </a:lnTo>
                                      <a:lnTo>
                                        <a:pt x="3314" y="0"/>
                                      </a:lnTo>
                                      <a:lnTo>
                                        <a:pt x="0" y="1054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423945" y="8192"/>
                                  <a:ext cx="101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" h="1905">
                                      <a:moveTo>
                                        <a:pt x="0" y="406"/>
                                      </a:moveTo>
                                      <a:lnTo>
                                        <a:pt x="3314" y="1460"/>
                                      </a:lnTo>
                                      <a:lnTo>
                                        <a:pt x="6896" y="1320"/>
                                      </a:lnTo>
                                      <a:lnTo>
                                        <a:pt x="10121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11613" y="15510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>
                                      <a:moveTo>
                                        <a:pt x="123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411613" y="22828"/>
                                  <a:ext cx="12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>
                                      <a:moveTo>
                                        <a:pt x="123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23945" y="22826"/>
                                  <a:ext cx="12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080">
                                      <a:moveTo>
                                        <a:pt x="0" y="47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423945" y="15510"/>
                                  <a:ext cx="12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080">
                                      <a:moveTo>
                                        <a:pt x="0" y="47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23945" y="8194"/>
                                  <a:ext cx="12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080">
                                      <a:moveTo>
                                        <a:pt x="0" y="47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406895" y="6711"/>
                                  <a:ext cx="273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>
                                      <a:moveTo>
                                        <a:pt x="271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07517" y="24234"/>
                                  <a:ext cx="1270" cy="2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40">
                                      <a:moveTo>
                                        <a:pt x="0" y="23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407515" y="25400"/>
                                  <a:ext cx="3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1270">
                                      <a:moveTo>
                                        <a:pt x="3721" y="0"/>
                                      </a:moveTo>
                                      <a:lnTo>
                                        <a:pt x="0" y="1206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07517" y="24236"/>
                                  <a:ext cx="3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1270">
                                      <a:moveTo>
                                        <a:pt x="0" y="0"/>
                                      </a:moveTo>
                                      <a:lnTo>
                                        <a:pt x="3721" y="1168"/>
                                      </a:lnTo>
                                    </a:path>
                                  </a:pathLst>
                                </a:custGeom>
                                <a:ln w="1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409906" y="9536"/>
                                  <a:ext cx="1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" h="1270">
                                      <a:moveTo>
                                        <a:pt x="1193" y="596"/>
                                      </a:moveTo>
                                      <a:lnTo>
                                        <a:pt x="1016" y="177"/>
                                      </a:lnTo>
                                      <a:lnTo>
                                        <a:pt x="596" y="0"/>
                                      </a:lnTo>
                                      <a:lnTo>
                                        <a:pt x="177" y="177"/>
                                      </a:lnTo>
                                      <a:lnTo>
                                        <a:pt x="0" y="596"/>
                                      </a:lnTo>
                                      <a:lnTo>
                                        <a:pt x="177" y="1016"/>
                                      </a:lnTo>
                                      <a:lnTo>
                                        <a:pt x="596" y="1193"/>
                                      </a:lnTo>
                                      <a:lnTo>
                                        <a:pt x="1016" y="1016"/>
                                      </a:lnTo>
                                      <a:lnTo>
                                        <a:pt x="1193" y="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" o:spid="_x0000_s1026" o:spt="203" style="position:absolute;left:0pt;margin-left:4.35pt;margin-top:18.5pt;height:3.25pt;width:34.25pt;z-index:-251649024;mso-width-relative:page;mso-height-relative:page;" coordsize="434975,41275" o:gfxdata="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">
                      <o:lock v:ext="edit" aspectratio="f"/>
                      <v:shape id="Graphic 16" o:spid="_x0000_s1026" o:spt="100" style="position:absolute;left:596;top:2172;height:1270;width:54610;" filled="f" stroked="t" coordsize="54610,1" o:gfxdata="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e0zHrgAAADbAAAA&#10;DwAAAAAAAAABACAAAAAiAAAAZHJzL2Rvd25yZXYueG1sUEsBAhQAFAAAAAgAh07iQDMvBZ47AAAA&#10;OQAAABAAAAAAAAAAAQAgAAAABwEAAGRycy9zaGFwZXhtbC54bWxQSwUGAAAAAAYABgBbAQAAsQMA&#10;AAAA&#10;" path="m0,0l54241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17" o:spid="_x0000_s1026" o:spt="100" style="position:absolute;left:60960;top:2172;height:33020;width:1270;" filled="f" stroked="t" coordsize="1,33020" o:gfxdata="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/WLbsAAADb&#10;AAAADwAAAAAAAAABACAAAAAiAAAAZHJzL2Rvd25yZXYueG1sUEsBAhQAFAAAAAgAh07iQDMvBZ47&#10;AAAAOQAAABAAAAAAAAAAAQAgAAAACgEAAGRycy9zaGFwZXhtbC54bWxQSwUGAAAAAAYABgBbAQAA&#10;tAMAAAAA&#10;" path="m0,0l0,3280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18" o:spid="_x0000_s1026" o:spt="100" style="position:absolute;left:36332;top:34978;height:1270;width:19050;" filled="f" stroked="t" coordsize="19050,1" o:gfxdata="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8HYqe8AAAA&#10;2wAAAA8AAAAAAAAAAQAgAAAAIgAAAGRycy9kb3ducmV2LnhtbFBLAQIUABQAAAAIAIdO4kAzLwWe&#10;OwAAADkAAAAQAAAAAAAAAAEAIAAAAAsBAABkcnMvc2hhcGV4bWwueG1sUEsFBgAAAAAGAAYAWwEA&#10;ALUDAAAAAA==&#10;" path="m18503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19" o:spid="_x0000_s1026" o:spt="100" style="position:absolute;left:596;top:2172;height:33020;width:1270;" filled="f" stroked="t" coordsize="1,33020" o:gfxdata="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/OfEugAAANsA&#10;AAAPAAAAAAAAAAEAIAAAACIAAABkcnMvZG93bnJldi54bWxQSwECFAAUAAAACACHTuJAMy8FnjsA&#10;AAA5AAAAEAAAAAAAAAABACAAAAAJAQAAZHJzL3NoYXBleG1sLnhtbFBLBQYAAAAABgAGAFsBAACz&#10;AwAAAAA=&#10;" path="m0,0l0,3280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0" o:spid="_x0000_s1026" o:spt="100" style="position:absolute;left:54836;top:34978;height:5715;width:1270;" filled="f" stroked="t" coordsize="1,5715" o:gfxdata="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iJbrsAAADb&#10;AAAADwAAAAAAAAABACAAAAAiAAAAZHJzL2Rvd25yZXYueG1sUEsBAhQAFAAAAAgAh07iQDMvBZ47&#10;AAAAOQAAABAAAAAAAAAAAQAgAAAACgEAAGRycy9zaGFwZXhtbC54bWxQSwUGAAAAAAYABgBbAQAA&#10;tAMAAAAA&#10;" path="m0,0l0,5422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1" o:spid="_x0000_s1026" o:spt="100" style="position:absolute;left:54838;top:596;height:40005;width:6350;" filled="f" stroked="t" coordsize="6350,40005" o:gfxdata="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inCO8AAAA&#10;2wAAAA8AAAAAAAAAAQAgAAAAIgAAAGRycy9kb3ducmV2LnhtbFBLAQIUABQAAAAIAIdO4kAzLwWe&#10;OwAAADkAAAAQAAAAAAAAAAEAIAAAAAsBAABkcnMvc2hhcGV4bWwueG1sUEsFBgAAAAAGAAYAWwEA&#10;ALUDAAAAAA==&#10;" path="m6121,0l6121,39814em6121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2" o:spid="_x0000_s1026" o:spt="100" style="position:absolute;left:54838;top:40401;height:1270;width:6350;" filled="f" stroked="t" coordsize="6350,1" o:gfxdata="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ZvOtvQAA&#10;ANsAAAAPAAAAAAAAAAEAIAAAACIAAABkcnMvZG93bnJldi54bWxQSwECFAAUAAAACACHTuJAMy8F&#10;njsAAAA5AAAAEAAAAAAAAAABACAAAAAMAQAAZHJzL3NoYXBleG1sLnhtbFBLBQYAAAAABgAGAFsB&#10;AAC2AwAAAAA=&#10;" path="m6121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3" o:spid="_x0000_s1026" o:spt="100" style="position:absolute;left:8172;top:40401;height:1270;width:24765;" filled="f" stroked="t" coordsize="24765,1" o:gfxdata="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F8V4bsAAADb&#10;AAAADwAAAAAAAAABACAAAAAiAAAAZHJzL2Rvd25yZXYueG1sUEsBAhQAFAAAAAgAh07iQDMvBZ47&#10;AAAAOQAAABAAAAAAAAAAAQAgAAAACgEAAGRycy9zaGFwZXhtbC54bWxQSwUGAAAAAAYABgBbAQAA&#10;tAMAAAAA&#10;" path="m24180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4" o:spid="_x0000_s1026" o:spt="100" style="position:absolute;left:596;top:34978;height:5715;width:7620;" filled="f" stroked="t" coordsize="7620,5715" o:gfxdata="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OWaBC5AAAA2wAA&#10;AA8AAAAAAAAAAQAgAAAAIgAAAGRycy9kb3ducmV2LnhtbFBLAQIUABQAAAAIAIdO4kAzLwWeOwAA&#10;ADkAAAAQAAAAAAAAAAEAIAAAAAgBAABkcnMvc2hhcGV4bWwueG1sUEsFBgAAAAAGAAYAWwEAALID&#10;AAAAAA==&#10;" path="m0,0l7569,5422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5" o:spid="_x0000_s1026" o:spt="100" style="position:absolute;left:32345;top:34978;height:5715;width:4445;" filled="f" stroked="t" coordsize="4445,5715" o:gfxdata="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SCD74A&#10;AADbAAAADwAAAAAAAAABACAAAAAiAAAAZHJzL2Rvd25yZXYueG1sUEsBAhQAFAAAAAgAh07iQDMv&#10;BZ47AAAAOQAAABAAAAAAAAAAAQAgAAAADQEAAGRycy9zaGFwZXhtbC54bWxQSwUGAAAAAAYABgBb&#10;AQAAtwMAAAAA&#10;" path="m3987,0l0,5422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6" o:spid="_x0000_s1026" o:spt="100" style="position:absolute;left:0;top:34381;height:1270;width:1270;" fillcolor="#000000" filled="t" stroked="f" coordsize="1270,1270" o:gfxdata="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GOvsvQAA&#10;ANsAAAAPAAAAAAAAAAEAIAAAACIAAABkcnMvZG93bnJldi54bWxQSwECFAAUAAAACACHTuJAMy8F&#10;njsAAAA5AAAAEAAAAAAAAAABACAAAAAMAQAAZHJzL3NoYXBleG1sLnhtbFBLBQYAAAAABgAGAFsB&#10;AAC2AwAAAAA=&#10;" path="m0,596l174,174,596,0,1018,174,1193,596,1018,1018,596,1193,174,1018,0,59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27" o:spid="_x0000_s1026" o:spt="100" style="position:absolute;left:54836;top:596;height:1905;width:1270;" filled="f" stroked="t" coordsize="1,1905" o:gfxdata="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hfLnvQAA&#10;ANsAAAAPAAAAAAAAAAEAIAAAACIAAABkcnMvZG93bnJldi54bWxQSwECFAAUAAAACACHTuJAMy8F&#10;njsAAAA5AAAAEAAAAAAAAAABACAAAAAMAQAAZHJzL3NoYXBleG1sLnhtbFBLBQYAAAAABgAGAFsB&#10;AAC2AwAAAAA=&#10;" path="m0,0l0,157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8" o:spid="_x0000_s1026" o:spt="100" style="position:absolute;left:16780;top:3020;height:31115;width:1270;" filled="f" stroked="t" coordsize="1,31115" o:gfxdata="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nCnwm2AAAA2wAAAA8A&#10;AAAAAAAAAQAgAAAAIgAAAGRycy9kb3ducmV2LnhtbFBLAQIUABQAAAAIAIdO4kAzLwWeOwAAADkA&#10;AAAQAAAAAAAAAAEAIAAAAAUBAABkcnMvc2hhcGV4bWwueG1sUEsFBgAAAAAGAAYAWwEAAK8DAAAA&#10;AA==&#10;" path="m0,0l0,31115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29" o:spid="_x0000_s1026" o:spt="100" style="position:absolute;left:25529;top:3293;height:7620;width:1270;" filled="f" stroked="t" coordsize="1,7620" o:gfxdata="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yr4m8AAAA&#10;2wAAAA8AAAAAAAAAAQAgAAAAIgAAAGRycy9kb3ducmV2LnhtbFBLAQIUABQAAAAIAIdO4kAzLwWe&#10;OwAAADkAAAAQAAAAAAAAAAEAIAAAAAsBAABkcnMvc2hhcGV4bWwueG1sUEsFBgAAAAAGAAYAWwEA&#10;ALUDAAAAAA==&#10;" path="m0,0l0,759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0" o:spid="_x0000_s1026" o:spt="100" style="position:absolute;left:16775;top:11169;height:1270;width:20955;" filled="f" stroked="t" coordsize="20955,1" o:gfxdata="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KLfZvQAA&#10;ANsAAAAPAAAAAAAAAAEAIAAAACIAAABkcnMvZG93bnJldi54bWxQSwECFAAUAAAACACHTuJAMy8F&#10;njsAAAA5AAAAEAAAAAAAAAABACAAAAAMAQAAZHJzL3NoYXBleG1sLnhtbFBLBQYAAAAABgAGAFsB&#10;AAC2AwAAAAA=&#10;" path="m2034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1" o:spid="_x0000_s1026" o:spt="100" style="position:absolute;left:16775;top:14499;height:1270;width:20955;" filled="f" stroked="t" coordsize="20955,1" o:gfxdata="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QSQr4A&#10;AADbAAAADwAAAAAAAAABACAAAAAiAAAAZHJzL2Rvd25yZXYueG1sUEsBAhQAFAAAAAgAh07iQDMv&#10;BZ47AAAAOQAAABAAAAAAAAAAAQAgAAAADQEAAGRycy9zaGFwZXhtbC54bWxQSwUGAAAAAAYABgBb&#10;AQAAtwMAAAAA&#10;" path="m2034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2" o:spid="_x0000_s1026" o:spt="100" style="position:absolute;left:16775;top:22650;height:1270;width:20955;" filled="f" stroked="t" coordsize="20955,1" o:gfxdata="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2jDW8AAAA&#10;2wAAAA8AAAAAAAAAAQAgAAAAIgAAAGRycy9kb3ducmV2LnhtbFBLAQIUABQAAAAIAIdO4kAzLwWe&#10;OwAAADkAAAAQAAAAAAAAAAEAIAAAAAsBAABkcnMvc2hhcGV4bWwueG1sUEsFBgAAAAAGAAYAWwEA&#10;ALUDAAAAAA==&#10;" path="m2034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3" o:spid="_x0000_s1026" o:spt="100" style="position:absolute;left:25529;top:26259;height:7620;width:1270;" filled="f" stroked="t" coordsize="1,7620" o:gfxdata="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DDr68AAAA&#10;2wAAAA8AAAAAAAAAAQAgAAAAIgAAAGRycy9kb3ducmV2LnhtbFBLAQIUABQAAAAIAIdO4kAzLwWe&#10;OwAAADkAAAAQAAAAAAAAAAEAIAAAAAsBAABkcnMvc2hhcGV4bWwueG1sUEsFBgAAAAAGAAYAWwEA&#10;ALUDAAAAAA==&#10;" path="m0,7327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4" o:spid="_x0000_s1026" o:spt="100" style="position:absolute;left:16775;top:34131;height:1270;width:20955;" filled="f" stroked="t" coordsize="20955,1" o:gfxdata="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ROx2rsAAADb&#10;AAAADwAAAAAAAAABACAAAAAiAAAAZHJzL2Rvd25yZXYueG1sUEsBAhQAFAAAAAgAh07iQDMvBZ47&#10;AAAAOQAAABAAAAAAAAAAAQAgAAAACgEAAGRycy9zaGFwZXhtbC54bWxQSwUGAAAAAAYABgBbAQAA&#10;tAMAAAAA&#10;" path="m2034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5" o:spid="_x0000_s1026" o:spt="100" style="position:absolute;left:16775;top:25980;height:1270;width:20955;" filled="f" stroked="t" coordsize="20955,1" o:gfxdata="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XxRBvQAA&#10;ANsAAAAPAAAAAAAAAAEAIAAAACIAAABkcnMvZG93bnJldi54bWxQSwECFAAUAAAACACHTuJAMy8F&#10;njsAAAA5AAAAEAAAAAAAAAABACAAAAAMAQAAZHJzL3NoYXBleG1sLnhtbFBLBQYAAAAABgAGAFsB&#10;AAC2AwAAAAA=&#10;" path="m2034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6" o:spid="_x0000_s1026" o:spt="100" style="position:absolute;left:25533;top:14773;height:7620;width:1270;" filled="f" stroked="t" coordsize="1,7620" o:gfxdata="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0rSa8AAAA&#10;2wAAAA8AAAAAAAAAAQAgAAAAIgAAAGRycy9kb3ducmV2LnhtbFBLAQIUABQAAAAIAIdO4kAzLwWe&#10;OwAAADkAAAAQAAAAAAAAAAEAIAAAAAsBAABkcnMvc2hhcGV4bWwueG1sUEsFBgAAAAAGAAYAWwEA&#10;ALUDAAAAAA==&#10;" path="m0,0l0,759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7" o:spid="_x0000_s1026" o:spt="100" style="position:absolute;left:37120;top:10894;height:4445;width:1270;" filled="f" stroked="t" coordsize="1,4445" o:gfxdata="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unbcrsAAADb&#10;AAAADwAAAAAAAAABACAAAAAiAAAAZHJzL2Rvd25yZXYueG1sUEsBAhQAFAAAAAgAh07iQDMvBZ47&#10;AAAAOQAAABAAAAAAAAAAAQAgAAAACgEAAGRycy9zaGFwZXhtbC54bWxQSwUGAAAAAAYABgBbAQAA&#10;tAMAAAAA&#10;" path="m0,0l0,3873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8" o:spid="_x0000_s1026" o:spt="100" style="position:absolute;left:37120;top:22374;height:4445;width:1270;" filled="f" stroked="t" coordsize="1,4445" o:gfxdata="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92TwC5AAAA2wAA&#10;AA8AAAAAAAAAAQAgAAAAIgAAAGRycy9kb3ducmV2LnhtbFBLAQIUABQAAAAIAIdO4kAzLwWeOwAA&#10;ADkAAAAQAAAAAAAAAAEAIAAAAAgBAABkcnMvc2hhcGV4bWwueG1sUEsFBgAAAAAGAAYAWwEAALID&#10;AAAAAA==&#10;" path="m0,0l0,425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9" o:spid="_x0000_s1026" o:spt="100" style="position:absolute;left:37120;top:34131;height:1270;width:1270;" filled="f" stroked="t" coordsize="1,1270" o:gfxdata="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NyRfvQAA&#10;ANsAAAAPAAAAAAAAAAEAIAAAACIAAABkcnMvZG93bnJldi54bWxQSwECFAAUAAAACACHTuJAMy8F&#10;njsAAAA5AAAAEAAAAAAAAAABACAAAAAMAQAAZHJzL3NoYXBleG1sLnhtbFBLBQYAAAAABgAGAFsB&#10;AAC2AwAAAAA=&#10;" path="m0,0l0,85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0" o:spid="_x0000_s1026" o:spt="100" style="position:absolute;left:25529;top:10894;height:1270;width:12065;" filled="f" stroked="t" coordsize="12065,1" o:gfxdata="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TjC7sAAADb&#10;AAAADwAAAAAAAAABACAAAAAiAAAAZHJzL2Rvd25yZXYueG1sUEsBAhQAFAAAAAgAh07iQDMvBZ47&#10;AAAAOQAAABAAAAAAAAAAAQAgAAAACgEAAGRycy9zaGFwZXhtbC54bWxQSwUGAAAAAAYABgBbAQAA&#10;tAMAAAAA&#10;" path="m0,0l11595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1" o:spid="_x0000_s1026" o:spt="100" style="position:absolute;left:25538;top:14773;height:1270;width:12065;" filled="f" stroked="t" coordsize="12065,1" o:gfxdata="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3hGkL4A&#10;AADbAAAADwAAAAAAAAABACAAAAAiAAAAZHJzL2Rvd25yZXYueG1sUEsBAhQAFAAAAAgAh07iQDMv&#10;BZ47AAAAOQAAABAAAAAAAAAAAQAgAAAADQEAAGRycy9zaGFwZXhtbC54bWxQSwUGAAAAAAYABgBb&#10;AQAAtwMAAAAA&#10;" path="m11582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2" o:spid="_x0000_s1026" o:spt="100" style="position:absolute;left:25525;top:22374;height:1270;width:12065;" filled="f" stroked="t" coordsize="12065,1" o:gfxdata="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6rY574A&#10;AADbAAAADwAAAAAAAAABACAAAAAiAAAAZHJzL2Rvd25yZXYueG1sUEsBAhQAFAAAAAgAh07iQDMv&#10;BZ47AAAAOQAAABAAAAAAAAAAAQAgAAAADQEAAGRycy9zaGFwZXhtbC54bWxQSwUGAAAAAAYABgBb&#10;AQAAtwMAAAAA&#10;" path="m1159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3" o:spid="_x0000_s1026" o:spt="100" style="position:absolute;left:25525;top:26255;height:1270;width:12065;" filled="f" stroked="t" coordsize="12065,1" o:gfxdata="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Z9fL4A&#10;AADbAAAADwAAAAAAAAABACAAAAAiAAAAZHJzL2Rvd25yZXYueG1sUEsBAhQAFAAAAAgAh07iQDMv&#10;BZ47AAAAOQAAABAAAAAAAAAAAQAgAAAADQEAAGRycy9zaGFwZXhtbC54bWxQSwUGAAAAAAYABgBb&#10;AQAAtwMAAAAA&#10;" path="m1159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4" o:spid="_x0000_s1026" o:spt="100" style="position:absolute;left:98755;top:10367;height:1270;width:191135;" filled="f" stroked="t" coordsize="191135,1" o:gfxdata="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WSKu8AAAA&#10;2wAAAA8AAAAAAAAAAQAgAAAAIgAAAGRycy9kb3ducmV2LnhtbFBLAQIUABQAAAAIAIdO4kAzLwWe&#10;OwAAADkAAAAQAAAAAAAAAAEAIAAAAAsBAABkcnMvc2hhcGV4bWwueG1sUEsFBgAAAAAGAAYAWwEA&#10;ALUDAAAAAA==&#10;" path="m0,0l190944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5" o:spid="_x0000_s1026" o:spt="100" style="position:absolute;left:98755;top:15839;height:1270;width:191135;" filled="f" stroked="t" coordsize="191135,1" o:gfxdata="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2u0wvQAA&#10;ANsAAAAPAAAAAAAAAAEAIAAAACIAAABkcnMvZG93bnJldi54bWxQSwECFAAUAAAACACHTuJAMy8F&#10;njsAAAA5AAAAEAAAAAAAAAABACAAAAAMAQAAZHJzL3NoYXBleG1sLnhtbFBLBQYAAAAABgAGAFsB&#10;AAC2AwAAAAA=&#10;" path="m0,0l190944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6" o:spid="_x0000_s1026" o:spt="100" style="position:absolute;left:98755;top:21310;height:1270;width:191135;" filled="f" stroked="t" coordsize="191135,1" o:gfxdata="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hzR74A&#10;AADbAAAADwAAAAAAAAABACAAAAAiAAAAZHJzL2Rvd25yZXYueG1sUEsBAhQAFAAAAAgAh07iQDMv&#10;BZ47AAAAOQAAABAAAAAAAAAAAQAgAAAADQEAAGRycy9zaGFwZXhtbC54bWxQSwUGAAAAAAYABgBb&#10;AQAAtwMAAAAA&#10;" path="m0,0l190944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7" o:spid="_x0000_s1026" o:spt="100" style="position:absolute;left:98755;top:26783;height:1270;width:191135;" filled="f" stroked="t" coordsize="191135,1" o:gfxdata="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TW3L4A&#10;AADbAAAADwAAAAAAAAABACAAAAAiAAAAZHJzL2Rvd25yZXYueG1sUEsBAhQAFAAAAAgAh07iQDMv&#10;BZ47AAAAOQAAABAAAAAAAAAAAQAgAAAADQEAAGRycy9zaGFwZXhtbC54bWxQSwUGAAAAAAYABgBb&#10;AQAAtwMAAAAA&#10;" path="m0,0l190944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8" o:spid="_x0000_s1026" o:spt="100" style="position:absolute;left:114115;top:10367;height:1270;width:293370;" filled="f" stroked="t" coordsize="293370,1" o:gfxdata="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+QOyLsAAADb&#10;AAAADwAAAAAAAAABACAAAAAiAAAAZHJzL2Rvd25yZXYueG1sUEsBAhQAFAAAAAgAh07iQDMvBZ47&#10;AAAAOQAAABAAAAAAAAAAAQAgAAAACgEAAGRycy9zaGFwZXhtbC54bWxQSwUGAAAAAAYABgBbAQAA&#10;tAMAAAAA&#10;" path="m0,0l292785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49" o:spid="_x0000_s1026" o:spt="100" style="position:absolute;left:114115;top:15839;height:1270;width:293370;" filled="f" stroked="t" coordsize="293370,1" o:gfxdata="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qKtT&#10;wAAAANsAAAAPAAAAAAAAAAEAIAAAACIAAABkcnMvZG93bnJldi54bWxQSwECFAAUAAAACACHTuJA&#10;My8FnjsAAAA5AAAAEAAAAAAAAAABACAAAAAPAQAAZHJzL3NoYXBleG1sLnhtbFBLBQYAAAAABgAG&#10;AFsBAAC5AwAAAAA=&#10;" path="m0,0l292785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0" o:spid="_x0000_s1026" o:spt="100" style="position:absolute;left:114115;top:21310;height:1270;width:293370;" filled="f" stroked="t" coordsize="293370,1" o:gfxdata="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EuUE7sAAADb&#10;AAAADwAAAAAAAAABACAAAAAiAAAAZHJzL2Rvd25yZXYueG1sUEsBAhQAFAAAAAgAh07iQDMvBZ47&#10;AAAAOQAAABAAAAAAAAAAAQAgAAAACgEAAGRycy9zaGFwZXhtbC54bWxQSwUGAAAAAAYABgBbAQAA&#10;tAMAAAAA&#10;" path="m0,0l292785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1" o:spid="_x0000_s1026" o:spt="100" style="position:absolute;left:114115;top:26783;height:1270;width:293370;" filled="f" stroked="t" coordsize="293370,1" o:gfxdata="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HMYi/&#10;AAAA2wAAAA8AAAAAAAAAAQAgAAAAIgAAAGRycy9kb3ducmV2LnhtbFBLAQIUABQAAAAIAIdO4kAz&#10;LwWeOwAAADkAAAAQAAAAAAAAAAEAIAAAAA4BAABkcnMvc2hhcGV4bWwueG1sUEsFBgAAAAAGAAYA&#10;WwEAALgDAAAAAA==&#10;" path="m0,0l292785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2" o:spid="_x0000_s1026" o:spt="100" style="position:absolute;left:60960;top:5134;height:5715;width:38100;" filled="f" stroked="t" coordsize="38100,5715" o:gfxdata="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8kaW8AAAA&#10;2wAAAA8AAAAAAAAAAQAgAAAAIgAAAGRycy9kb3ducmV2LnhtbFBLAQIUABQAAAAIAIdO4kAzLwWe&#10;OwAAADkAAAAQAAAAAAAAAAEAIAAAAAsBAABkcnMvc2hhcGV4bWwueG1sUEsFBgAAAAAGAAYAWwEA&#10;ALUDAAAAAA==&#10;" path="m37795,5232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3" o:spid="_x0000_s1026" o:spt="100" style="position:absolute;left:60960;top:10607;height:5715;width:38100;" filled="f" stroked="t" coordsize="38100,5715" o:gfxdata="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+Twe/&#10;AAAA2wAAAA8AAAAAAAAAAQAgAAAAIgAAAGRycy9kb3ducmV2LnhtbFBLAQIUABQAAAAIAIdO4kAz&#10;LwWeOwAAADkAAAAQAAAAAAAAAAEAIAAAAA4BAABkcnMvc2hhcGV4bWwueG1sUEsFBgAAAAAGAAYA&#10;WwEAALgDAAAAAA==&#10;" path="m37795,5232l0,0em37795,5232l0,5232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4" o:spid="_x0000_s1026" o:spt="100" style="position:absolute;left:60960;top:21310;height:1270;width:38100;" filled="f" stroked="t" coordsize="38100,1" o:gfxdata="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w6WL4A&#10;AADbAAAADwAAAAAAAAABACAAAAAiAAAAZHJzL2Rvd25yZXYueG1sUEsBAhQAFAAAAAgAh07iQDMv&#10;BZ47AAAAOQAAABAAAAAAAAAAAQAgAAAADQEAAGRycy9zaGFwZXhtbC54bWxQSwUGAAAAAAYABgBb&#10;AQAAtwMAAAAA&#10;" path="m3779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5" o:spid="_x0000_s1026" o:spt="100" style="position:absolute;left:60960;top:26783;height:5715;width:38100;" filled="f" stroked="t" coordsize="38100,5715" o:gfxdata="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VCdG8AAAA&#10;2wAAAA8AAAAAAAAAAQAgAAAAIgAAAGRycy9kb3ducmV2LnhtbFBLAQIUABQAAAAIAIdO4kAzLwWe&#10;OwAAADkAAAAQAAAAAAAAAAEAIAAAAAsBAABkcnMvc2hhcGV4bWwueG1sUEsFBgAAAAAGAAYAWwEA&#10;ALUDAAAAAA==&#10;" path="m37795,0l0,5232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6" o:spid="_x0000_s1026" o:spt="100" style="position:absolute;left:60960;top:21310;height:5715;width:38100;" filled="f" stroked="t" coordsize="38100,5715" o:gfxdata="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h5emvQAA&#10;ANsAAAAPAAAAAAAAAAEAIAAAACIAAABkcnMvZG93bnJldi54bWxQSwECFAAUAAAACACHTuJAMy8F&#10;njsAAAA5AAAAEAAAAAAAAAABACAAAAAMAQAAZHJzL3NoYXBleG1sLnhtbFBLBQYAAAAABgAGAFsB&#10;AAC2AwAAAAA=&#10;" path="m37795,0l0,5232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7" o:spid="_x0000_s1026" o:spt="100" style="position:absolute;left:60351;top:11;height:11430;width:347345;" fillcolor="#000000" filled="t" stroked="f" coordsize="347345,11430" o:gfxdata="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BN/nvQAA&#10;ANsAAAAPAAAAAAAAAAEAIAAAACIAAABkcnMvZG93bnJldi54bWxQSwECFAAUAAAACACHTuJAMy8F&#10;njsAAAA5AAAAEAAAAAAAAAABACAAAAAMAQAAZHJzL3NoYXBleG1sLnhtbFBLBQYAAAAABgAGAFsB&#10;AAC2AwAAAAA=&#10;" path="m1193,596l1028,165,596,0,177,165,0,596,177,1016,596,1193,1028,1016,1193,596xem38989,10363l38823,9944,38392,9766,37973,9944,37795,10363,37973,10782,38392,10960,38823,10782,38989,10363xem347141,10363l346964,9944,346544,9766,346125,9944,345948,10363,346125,10782,346544,10960,346964,10782,347141,1036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58" o:spid="_x0000_s1026" o:spt="100" style="position:absolute;left:434060;top:6711;height:22860;width:1270;" filled="f" stroked="t" coordsize="1,22860" o:gfxdata="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n3++C5AAAA2wAA&#10;AA8AAAAAAAAAAQAgAAAAIgAAAGRycy9kb3ducmV2LnhtbFBLAQIUABQAAAAIAIdO4kAzLwWeOwAA&#10;ADkAAAAQAAAAAAAAAAEAIAAAAAgBAABkcnMvc2hhcGV4bWwueG1sUEsFBgAAAAAGAAYAWwEAALID&#10;AAAAAA==&#10;" path="m0,0l0,22479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9" o:spid="_x0000_s1026" o:spt="100" style="position:absolute;left:406902;top:6711;height:22860;width:1270;" filled="f" stroked="t" coordsize="1,22860" o:gfxdata="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u157vQAA&#10;ANsAAAAPAAAAAAAAAAEAIAAAACIAAABkcnMvZG93bnJldi54bWxQSwECFAAUAAAACACHTuJAMy8F&#10;njsAAAA5AAAAEAAAAAAAAAABACAAAAAMAQAAZHJzL3NoYXBleG1sLnhtbFBLBQYAAAAABgAGAFsB&#10;AAC2AwAAAAA=&#10;" path="m0,0l0,22479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0" o:spid="_x0000_s1026" o:spt="100" style="position:absolute;left:421702;top:9287;height:3175;width:1270;" filled="f" stroked="t" coordsize="1,3175" o:gfxdata="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pGf77gAAADbAAAA&#10;DwAAAAAAAAABACAAAAAiAAAAZHJzL2Rvd25yZXYueG1sUEsBAhQAFAAAAAgAh07iQDMvBZ47AAAA&#10;OQAAABAAAAAAAAAAAQAgAAAABwEAAGRycy9zaGFwZXhtbC54bWxQSwUGAAAAAAYABgBbAQAAsQMA&#10;AAAA&#10;" path="m0,0l0,2603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1" o:spid="_x0000_s1026" o:spt="100" style="position:absolute;left:421702;top:16605;height:3175;width:1270;" filled="f" stroked="t" coordsize="1,3175" o:gfxdata="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58c9vQAA&#10;ANsAAAAPAAAAAAAAAAEAIAAAACIAAABkcnMvZG93bnJldi54bWxQSwECFAAUAAAACACHTuJAMy8F&#10;njsAAAA5AAAAEAAAAAAAAAABACAAAAAMAQAAZHJzL3NoYXBleG1sLnhtbFBLBQYAAAAABgAGAFsB&#10;AAC2AwAAAAA=&#10;" path="m0,0l0,2603em0,0l0,2603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2" o:spid="_x0000_s1026" o:spt="100" style="position:absolute;left:421702;top:23921;height:3175;width:1270;" filled="f" stroked="t" coordsize="1,3175" o:gfxdata="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kPpAO5AAAA2wAA&#10;AA8AAAAAAAAAAQAgAAAAIgAAAGRycy9kb3ducmV2LnhtbFBLAQIUABQAAAAIAIdO4kAzLwWeOwAA&#10;ADkAAAAQAAAAAAAAAAEAIAAAAAgBAABkcnMvc2hhcGV4bWwueG1sUEsFBgAAAAAGAAYAWwEAALID&#10;AAAAAA==&#10;" path="m0,0l0,2603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3" o:spid="_x0000_s1026" o:spt="100" style="position:absolute;left:411606;top:8192;height:1270;width:11430;" filled="f" stroked="t" coordsize="11430,1" o:gfxdata="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lRO7vQAA&#10;ANsAAAAPAAAAAAAAAAEAIAAAACIAAABkcnMvZG93bnJldi54bWxQSwECFAAUAAAACACHTuJAMy8F&#10;njsAAAA5AAAAEAAAAAAAAAABACAAAAAMAQAAZHJzL3NoYXBleG1sLnhtbFBLBQYAAAAABgAGAFsB&#10;AAC2AwAAAAA=&#10;" path="m11226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4" o:spid="_x0000_s1026" o:spt="100" style="position:absolute;left:406895;top:29190;height:1270;width:27305;" filled="f" stroked="t" coordsize="27305,1" o:gfxdata="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3jt74A&#10;AADbAAAADwAAAAAAAAABACAAAAAiAAAAZHJzL2Rvd25yZXYueG1sUEsBAhQAFAAAAAgAh07iQDMv&#10;BZ47AAAAOQAAABAAAAAAAAAAAQAgAAAADQEAAGRycy9zaGFwZXhtbC54bWxQSwUGAAAAAAYABgBb&#10;AQAAtwMAAAAA&#10;" path="m2716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5" o:spid="_x0000_s1026" o:spt="100" style="position:absolute;left:411613;top:27614;height:1270;width:12700;" filled="f" stroked="t" coordsize="12700,1" o:gfxdata="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u+qRvQAA&#10;ANsAAAAPAAAAAAAAAAEAIAAAACIAAABkcnMvZG93bnJldi54bWxQSwECFAAUAAAACACHTuJAMy8F&#10;njsAAAA5AAAAEAAAAAAAAAABACAAAAAMAQAAZHJzL3NoYXBleG1sLnhtbFBLBQYAAAAABgAGAFsB&#10;AAC2AwAAAAA=&#10;" path="m12331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6" o:spid="_x0000_s1026" o:spt="100" style="position:absolute;left:411606;top:6711;height:22860;width:1270;" filled="f" stroked="t" coordsize="1,22860" o:gfxdata="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IALS8AAAA&#10;2wAAAA8AAAAAAAAAAQAgAAAAIgAAAGRycy9kb3ducmV2LnhtbFBLAQIUABQAAAAIAIdO4kAzLwWe&#10;OwAAADkAAAAQAAAAAAAAAAEAIAAAAAsBAABkcnMvc2hhcGV4bWwueG1sUEsFBgAAAAAGAAYAWwEA&#10;ALUDAAAAAA==&#10;" path="m0,22478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7" o:spid="_x0000_s1026" o:spt="100" style="position:absolute;left:423938;top:26154;height:1905;width:10160;" filled="f" stroked="t" coordsize="10160,1905" o:gfxdata="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mZXK8AAAA&#10;2wAAAA8AAAAAAAAAAQAgAAAAIgAAAGRycy9kb3ducmV2LnhtbFBLAQIUABQAAAAIAIdO4kAzLwWe&#10;OwAAADkAAAAQAAAAAAAAAAEAIAAAAAsBAABkcnMvc2hhcGV4bWwueG1sUEsFBgAAAAAGAAYAWwEA&#10;ALUDAAAAAA==&#10;" path="m10121,1460l6908,139,3314,0,0,105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8" o:spid="_x0000_s1026" o:spt="100" style="position:absolute;left:423945;top:22826;height:1905;width:10160;" filled="f" stroked="t" coordsize="10160,1905" o:gfxdata="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558QC5AAAA2wAA&#10;AA8AAAAAAAAAAQAgAAAAIgAAAGRycy9kb3ducmV2LnhtbFBLAQIUABQAAAAIAIdO4kAzLwWeOwAA&#10;ADkAAAAQAAAAAAAAAAEAIAAAAAgBAABkcnMvc2hhcGV4bWwueG1sUEsFBgAAAAAGAAYAWwEAALID&#10;AAAAAA==&#10;" path="m0,406l3314,1460,6896,1320,10121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69" o:spid="_x0000_s1026" o:spt="100" style="position:absolute;left:421702;top:16605;height:3175;width:1270;" filled="f" stroked="t" coordsize="1,3175" o:gfxdata="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qzZyugAAANsA&#10;AAAPAAAAAAAAAAEAIAAAACIAAABkcnMvZG93bnJldi54bWxQSwECFAAUAAAACACHTuJAMy8FnjsA&#10;AAA5AAAAEAAAAAAAAAABACAAAAAJAQAAZHJzL3NoYXBleG1sLnhtbFBLBQYAAAAABgAGAFsBAACz&#10;AwAAAAA=&#10;" path="m0,0l0,2603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0" o:spid="_x0000_s1026" o:spt="100" style="position:absolute;left:411613;top:20298;height:1270;width:12700;" filled="f" stroked="t" coordsize="12700,1" o:gfxdata="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Fd/UugAAANsA&#10;AAAPAAAAAAAAAAEAIAAAACIAAABkcnMvZG93bnJldi54bWxQSwECFAAUAAAACACHTuJAMy8FnjsA&#10;AAA5AAAAEAAAAAAAAAABACAAAAAJAQAAZHJzL3NoYXBleG1sLnhtbFBLBQYAAAAABgAGAFsBAACz&#10;AwAAAAA=&#10;" path="m12331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1" o:spid="_x0000_s1026" o:spt="100" style="position:absolute;left:423938;top:18837;height:1905;width:10160;" filled="f" stroked="t" coordsize="10160,1905" o:gfxdata="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azkC8AAAA&#10;2wAAAA8AAAAAAAAAAQAgAAAAIgAAAGRycy9kb3ducmV2LnhtbFBLAQIUABQAAAAIAIdO4kAzLwWe&#10;OwAAADkAAAAQAAAAAAAAAAEAIAAAAAsBAABkcnMvc2hhcGV4bWwueG1sUEsFBgAAAAAGAAYAWwEA&#10;ALUDAAAAAA==&#10;" path="m10121,1460l6908,139,3314,0,0,105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2" o:spid="_x0000_s1026" o:spt="100" style="position:absolute;left:423945;top:15509;height:1905;width:10160;" filled="f" stroked="t" coordsize="10160,1905" o:gfxdata="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SFA3vQAA&#10;ANsAAAAPAAAAAAAAAAEAIAAAACIAAABkcnMvZG93bnJldi54bWxQSwECFAAUAAAACACHTuJAMy8F&#10;njsAAAA5AAAAEAAAAAAAAAABACAAAAAMAQAAZHJzL3NoYXBleG1sLnhtbFBLBQYAAAAABgAGAFsB&#10;AAC2AwAAAAA=&#10;" path="m0,406l3314,1460,6896,1320,10121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3" o:spid="_x0000_s1026" o:spt="100" style="position:absolute;left:421702;top:9287;height:3175;width:1270;" filled="f" stroked="t" coordsize="1,3175" o:gfxdata="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oGoMvQAA&#10;ANsAAAAPAAAAAAAAAAEAIAAAACIAAABkcnMvZG93bnJldi54bWxQSwECFAAUAAAACACHTuJAMy8F&#10;njsAAAA5AAAAEAAAAAAAAAABACAAAAAMAQAAZHJzL3NoYXBleG1sLnhtbFBLBQYAAAAABgAGAFsB&#10;AAC2AwAAAAA=&#10;" path="m0,0l0,2603em0,0l0,2603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4" o:spid="_x0000_s1026" o:spt="100" style="position:absolute;left:411613;top:8192;height:1270;width:12700;" filled="f" stroked="t" coordsize="12700,1" o:gfxdata="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LtnXvQAA&#10;ANsAAAAPAAAAAAAAAAEAIAAAACIAAABkcnMvZG93bnJldi54bWxQSwECFAAUAAAACACHTuJAMy8F&#10;njsAAAA5AAAAEAAAAAAAAAABACAAAAAMAQAAZHJzL3NoYXBleG1sLnhtbFBLBQYAAAAABgAGAFsB&#10;AAC2AwAAAAA=&#10;" path="m12331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5" o:spid="_x0000_s1026" o:spt="100" style="position:absolute;left:421702;top:9287;height:3175;width:1270;" filled="f" stroked="t" coordsize="1,3175" o:gfxdata="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P6qqugAAANsA&#10;AAAPAAAAAAAAAAEAIAAAACIAAABkcnMvZG93bnJldi54bWxQSwECFAAUAAAACACHTuJAMy8FnjsA&#10;AAA5AAAAEAAAAAAAAAABACAAAAAJAQAAZHJzL3NoYXBleG1sLnhtbFBLBQYAAAAABgAGAFsBAACz&#10;AwAAAAA=&#10;" path="m0,0l0,2603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6" o:spid="_x0000_s1026" o:spt="100" style="position:absolute;left:411613;top:12981;height:1270;width:12700;" filled="f" stroked="t" coordsize="12700,1" o:gfxdata="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sOI7vQAA&#10;ANsAAAAPAAAAAAAAAAEAIAAAACIAAABkcnMvZG93bnJldi54bWxQSwECFAAUAAAACACHTuJAMy8F&#10;njsAAAA5AAAAEAAAAAAAAAABACAAAAAMAQAAZHJzL3NoYXBleG1sLnhtbFBLBQYAAAAABgAGAFsB&#10;AAC2AwAAAAA=&#10;" path="m12331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7" o:spid="_x0000_s1026" o:spt="100" style="position:absolute;left:423938;top:11521;height:1905;width:10160;" filled="f" stroked="t" coordsize="10160,1905" o:gfxdata="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/86+8AAAA&#10;2wAAAA8AAAAAAAAAAQAgAAAAIgAAAGRycy9kb3ducmV2LnhtbFBLAQIUABQAAAAIAIdO4kAzLwWe&#10;OwAAADkAAAAQAAAAAAAAAAEAIAAAAAsBAABkcnMvc2hhcGV4bWwueG1sUEsFBgAAAAAGAAYAWwEA&#10;ALUDAAAAAA==&#10;" path="m10121,1460l6908,139,3314,0,0,1054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8" o:spid="_x0000_s1026" o:spt="100" style="position:absolute;left:423945;top:8192;height:1905;width:10160;" filled="f" stroked="t" coordsize="10160,1905" o:gfxdata="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oGfdugAAANsA&#10;AAAPAAAAAAAAAAEAIAAAACIAAABkcnMvZG93bnJldi54bWxQSwECFAAUAAAACACHTuJAMy8FnjsA&#10;AAA5AAAAEAAAAAAAAAABACAAAAAJAQAAZHJzL3NoYXBleG1sLnhtbFBLBQYAAAAABgAGAFsBAACz&#10;AwAAAAA=&#10;" path="m0,406l3314,1460,6896,1320,10121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9" o:spid="_x0000_s1026" o:spt="100" style="position:absolute;left:411613;top:15510;height:1270;width:12700;" filled="f" stroked="t" coordsize="12700,1" o:gfxdata="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3ZJvQAA&#10;ANsAAAAPAAAAAAAAAAEAIAAAACIAAABkcnMvZG93bnJldi54bWxQSwECFAAUAAAACACHTuJAMy8F&#10;njsAAAA5AAAAEAAAAAAAAAABACAAAAAMAQAAZHJzL3NoYXBleG1sLnhtbFBLBQYAAAAABgAGAFsB&#10;AAC2AwAAAAA=&#10;" path="m12331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0" o:spid="_x0000_s1026" o:spt="100" style="position:absolute;left:411613;top:22828;height:1270;width:12700;" filled="f" stroked="t" coordsize="12700,1" o:gfxdata="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wK/zugAAANsA&#10;AAAPAAAAAAAAAAEAIAAAACIAAABkcnMvZG93bnJldi54bWxQSwECFAAUAAAACACHTuJAMy8FnjsA&#10;AAA5AAAAEAAAAAAAAAABACAAAAAJAQAAZHJzL3NoYXBleG1sLnhtbFBLBQYAAAAABgAGAFsBAACz&#10;AwAAAAA=&#10;" path="m12331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1" o:spid="_x0000_s1026" o:spt="100" style="position:absolute;left:423945;top:22826;height:5080;width:1270;" filled="f" stroked="t" coordsize="1,5080" o:gfxdata="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a3v9vQAA&#10;ANsAAAAPAAAAAAAAAAEAIAAAACIAAABkcnMvZG93bnJldi54bWxQSwECFAAUAAAACACHTuJAMy8F&#10;njsAAAA5AAAAEAAAAAAAAAABACAAAAAMAQAAZHJzL3NoYXBleG1sLnhtbFBLBQYAAAAABgAGAFsB&#10;AAC2AwAAAAA=&#10;" path="m0,4787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2" o:spid="_x0000_s1026" o:spt="100" style="position:absolute;left:423945;top:15510;height:5080;width:1270;" filled="f" stroked="t" coordsize="1,5080" o:gfxdata="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rnlirsAAADb&#10;AAAADwAAAAAAAAABACAAAAAiAAAAZHJzL2Rvd25yZXYueG1sUEsBAhQAFAAAAAgAh07iQDMvBZ47&#10;AAAAOQAAABAAAAAAAAAAAQAgAAAACgEAAGRycy9zaGFwZXhtbC54bWxQSwUGAAAAAAYABgBbAQAA&#10;tAMAAAAA&#10;" path="m0,4787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3" o:spid="_x0000_s1026" o:spt="100" style="position:absolute;left:423945;top:8194;height:5080;width:1270;" filled="f" stroked="t" coordsize="1,5080" o:gfxdata="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1QBG8AAAA&#10;2wAAAA8AAAAAAAAAAQAgAAAAIgAAAGRycy9kb3ducmV2LnhtbFBLAQIUABQAAAAIAIdO4kAzLwWe&#10;OwAAADkAAAAQAAAAAAAAAAEAIAAAAAsBAABkcnMvc2hhcGV4bWwueG1sUEsFBgAAAAAGAAYAWwEA&#10;ALUDAAAAAA==&#10;" path="m0,4787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4" o:spid="_x0000_s1026" o:spt="100" style="position:absolute;left:406895;top:6711;height:1270;width:27305;" filled="f" stroked="t" coordsize="27305,1" o:gfxdata="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XEFTb4A&#10;AADbAAAADwAAAAAAAAABACAAAAAiAAAAZHJzL2Rvd25yZXYueG1sUEsBAhQAFAAAAAgAh07iQDMv&#10;BZ47AAAAOQAAABAAAAAAAAAAAQAgAAAADQEAAGRycy9zaGFwZXhtbC54bWxQSwUGAAAAAAYABgBb&#10;AQAAtwMAAAAA&#10;" path="m27165,0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5" o:spid="_x0000_s1026" o:spt="100" style="position:absolute;left:407517;top:24234;height:2540;width:1270;" filled="f" stroked="t" coordsize="1,2540" o:gfxdata="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muFvQAA&#10;ANsAAAAPAAAAAAAAAAEAIAAAACIAAABkcnMvZG93bnJldi54bWxQSwECFAAUAAAACACHTuJAMy8F&#10;njsAAAA5AAAAEAAAAAAAAAABACAAAAAMAQAAZHJzL3NoYXBleG1sLnhtbFBLBQYAAAAABgAGAFsB&#10;AAC2AwAAAAA=&#10;" path="m0,2374l0,0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6" o:spid="_x0000_s1026" o:spt="100" style="position:absolute;left:407515;top:25400;height:1270;width:3810;" filled="f" stroked="t" coordsize="3810,1270" o:gfxdata="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XGLK8AAAA&#10;2wAAAA8AAAAAAAAAAQAgAAAAIgAAAGRycy9kb3ducmV2LnhtbFBLAQIUABQAAAAIAIdO4kAzLwWe&#10;OwAAADkAAAAQAAAAAAAAAAEAIAAAAAsBAABkcnMvc2hhcGV4bWwueG1sUEsFBgAAAAAGAAYAWwEA&#10;ALUDAAAAAA==&#10;" path="m3721,0l0,1206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7" o:spid="_x0000_s1026" o:spt="100" style="position:absolute;left:407517;top:24236;height:1270;width:3810;" filled="f" stroked="t" coordsize="3810,1270" o:gfxdata="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5u9Kb4A&#10;AADbAAAADwAAAAAAAAABACAAAAAiAAAAZHJzL2Rvd25yZXYueG1sUEsBAhQAFAAAAAgAh07iQDMv&#10;BZ47AAAAOQAAABAAAAAAAAAAAQAgAAAADQEAAGRycy9zaGFwZXhtbC54bWxQSwUGAAAAAAYABgBb&#10;AQAAtwMAAAAA&#10;" path="m0,0l3721,1168e">
                        <v:fill on="f" focussize="0,0"/>
                        <v:stroke weight="0.0939370078740158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88" o:spid="_x0000_s1026" o:spt="100" style="position:absolute;left:409906;top:9536;height:1270;width:1270;" fillcolor="#000000" filled="t" stroked="f" coordsize="1270,1270" o:gfxdata="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athT+5AAAA2wAA&#10;AA8AAAAAAAAAAQAgAAAAIgAAAGRycy9kb3ducmV2LnhtbFBLAQIUABQAAAAIAIdO4kAzLwWeOwAA&#10;ADkAAAAQAAAAAAAAAAEAIAAAAAgBAABkcnMvc2hhcGV4bWwueG1sUEsFBgAAAAAGAAYAWwEAALID&#10;AAAAAA==&#10;" path="m1193,596l1016,177,596,0,177,177,0,596,177,1016,596,1193,1016,1016,1193,59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8"/>
              </w:rPr>
              <w:t>PWM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Cable×1</w:t>
            </w:r>
          </w:p>
        </w:tc>
      </w:tr>
      <w:tr w14:paraId="6503C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91" w:type="dxa"/>
            <w:tcBorders>
              <w:bottom w:val="single" w:color="000000" w:sz="2" w:space="0"/>
            </w:tcBorders>
          </w:tcPr>
          <w:p w14:paraId="680E971A">
            <w:pPr>
              <w:pStyle w:val="12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810" w:type="dxa"/>
            <w:tcBorders>
              <w:bottom w:val="single" w:color="000000" w:sz="2" w:space="0"/>
            </w:tcBorders>
          </w:tcPr>
          <w:p w14:paraId="27256CB0">
            <w:pPr>
              <w:pStyle w:val="12"/>
              <w:spacing w:before="0"/>
              <w:rPr>
                <w:rFonts w:ascii="Times New Roman"/>
                <w:sz w:val="8"/>
              </w:rPr>
            </w:pPr>
          </w:p>
        </w:tc>
      </w:tr>
      <w:tr w14:paraId="42AC8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" w:hRule="atLeast"/>
        </w:trPr>
        <w:tc>
          <w:tcPr>
            <w:tcW w:w="891" w:type="dxa"/>
            <w:tcBorders>
              <w:top w:val="single" w:color="000000" w:sz="2" w:space="0"/>
            </w:tcBorders>
          </w:tcPr>
          <w:p w14:paraId="7429827D">
            <w:pPr>
              <w:pStyle w:val="12"/>
              <w:spacing w:before="14" w:line="78" w:lineRule="exact"/>
              <w:ind w:left="28"/>
              <w:rPr>
                <w:sz w:val="8"/>
              </w:rPr>
            </w:pPr>
            <w:r>
              <w:rPr>
                <w:w w:val="105"/>
                <w:sz w:val="8"/>
              </w:rPr>
              <w:t>CAN</w:t>
            </w:r>
            <w:r>
              <w:rPr>
                <w:spacing w:val="-4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Cable</w:t>
            </w:r>
            <w:r>
              <w:rPr>
                <w:spacing w:val="-3"/>
                <w:w w:val="105"/>
                <w:sz w:val="8"/>
              </w:rPr>
              <w:t xml:space="preserve"> </w:t>
            </w:r>
            <w:r>
              <w:rPr>
                <w:spacing w:val="-5"/>
                <w:w w:val="105"/>
                <w:sz w:val="8"/>
              </w:rPr>
              <w:t>×1</w:t>
            </w:r>
          </w:p>
        </w:tc>
        <w:tc>
          <w:tcPr>
            <w:tcW w:w="810" w:type="dxa"/>
            <w:tcBorders>
              <w:top w:val="single" w:color="000000" w:sz="2" w:space="0"/>
            </w:tcBorders>
          </w:tcPr>
          <w:p w14:paraId="46251D50">
            <w:pPr>
              <w:pStyle w:val="12"/>
              <w:spacing w:before="14" w:line="78" w:lineRule="exact"/>
              <w:ind w:left="99"/>
              <w:rPr>
                <w:sz w:val="8"/>
              </w:rPr>
            </w:pPr>
            <w:r>
              <w:rPr>
                <w:sz w:val="8"/>
              </w:rPr>
              <w:t>7-Pin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z w:val="8"/>
              </w:rPr>
              <w:t>Cable</w:t>
            </w:r>
            <w:r>
              <w:rPr>
                <w:spacing w:val="-5"/>
                <w:sz w:val="8"/>
              </w:rPr>
              <w:t xml:space="preserve"> ×1</w:t>
            </w:r>
          </w:p>
        </w:tc>
      </w:tr>
    </w:tbl>
    <w:p w14:paraId="6E9E8D34">
      <w:pPr>
        <w:pStyle w:val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262255</wp:posOffset>
                </wp:positionH>
                <wp:positionV relativeFrom="paragraph">
                  <wp:posOffset>137795</wp:posOffset>
                </wp:positionV>
                <wp:extent cx="432435" cy="6985"/>
                <wp:effectExtent l="0" t="0" r="0" b="0"/>
                <wp:wrapTopAndBottom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4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6985">
                              <a:moveTo>
                                <a:pt x="422122" y="850"/>
                              </a:moveTo>
                              <a:lnTo>
                                <a:pt x="9867" y="850"/>
                              </a:lnTo>
                            </a:path>
                            <a:path w="432434" h="6985">
                              <a:moveTo>
                                <a:pt x="9867" y="5600"/>
                              </a:moveTo>
                              <a:lnTo>
                                <a:pt x="422122" y="5600"/>
                              </a:lnTo>
                            </a:path>
                            <a:path w="432434" h="6985">
                              <a:moveTo>
                                <a:pt x="422973" y="0"/>
                              </a:moveTo>
                              <a:lnTo>
                                <a:pt x="422122" y="0"/>
                              </a:lnTo>
                            </a:path>
                            <a:path w="432434" h="6985">
                              <a:moveTo>
                                <a:pt x="422973" y="0"/>
                              </a:moveTo>
                              <a:lnTo>
                                <a:pt x="422973" y="6451"/>
                              </a:lnTo>
                            </a:path>
                            <a:path w="432434" h="6985">
                              <a:moveTo>
                                <a:pt x="422973" y="6451"/>
                              </a:moveTo>
                              <a:lnTo>
                                <a:pt x="422122" y="6451"/>
                              </a:lnTo>
                            </a:path>
                            <a:path w="432434" h="6985">
                              <a:moveTo>
                                <a:pt x="422122" y="0"/>
                              </a:moveTo>
                              <a:lnTo>
                                <a:pt x="422122" y="6451"/>
                              </a:lnTo>
                            </a:path>
                            <a:path w="432434" h="6985">
                              <a:moveTo>
                                <a:pt x="426758" y="4140"/>
                              </a:moveTo>
                              <a:lnTo>
                                <a:pt x="431990" y="4140"/>
                              </a:lnTo>
                            </a:path>
                            <a:path w="432434" h="6985">
                              <a:moveTo>
                                <a:pt x="426758" y="4140"/>
                              </a:moveTo>
                              <a:lnTo>
                                <a:pt x="426758" y="6451"/>
                              </a:lnTo>
                            </a:path>
                            <a:path w="432434" h="6985">
                              <a:moveTo>
                                <a:pt x="426758" y="0"/>
                              </a:moveTo>
                              <a:lnTo>
                                <a:pt x="426758" y="2311"/>
                              </a:lnTo>
                            </a:path>
                            <a:path w="432434" h="6985">
                              <a:moveTo>
                                <a:pt x="431990" y="2311"/>
                              </a:moveTo>
                              <a:lnTo>
                                <a:pt x="426758" y="2311"/>
                              </a:lnTo>
                            </a:path>
                            <a:path w="432434" h="6985">
                              <a:moveTo>
                                <a:pt x="431990" y="2311"/>
                              </a:moveTo>
                              <a:lnTo>
                                <a:pt x="431990" y="4140"/>
                              </a:lnTo>
                            </a:path>
                            <a:path w="432434" h="6985">
                              <a:moveTo>
                                <a:pt x="422973" y="6451"/>
                              </a:moveTo>
                              <a:lnTo>
                                <a:pt x="426758" y="6451"/>
                              </a:lnTo>
                            </a:path>
                            <a:path w="432434" h="6985">
                              <a:moveTo>
                                <a:pt x="422973" y="0"/>
                              </a:moveTo>
                              <a:lnTo>
                                <a:pt x="426758" y="0"/>
                              </a:lnTo>
                            </a:path>
                            <a:path w="432434" h="6985">
                              <a:moveTo>
                                <a:pt x="5232" y="6451"/>
                              </a:moveTo>
                              <a:lnTo>
                                <a:pt x="9867" y="6451"/>
                              </a:lnTo>
                            </a:path>
                            <a:path w="432434" h="6985">
                              <a:moveTo>
                                <a:pt x="5232" y="0"/>
                              </a:moveTo>
                              <a:lnTo>
                                <a:pt x="5232" y="6451"/>
                              </a:lnTo>
                            </a:path>
                            <a:path w="432434" h="6985">
                              <a:moveTo>
                                <a:pt x="9867" y="0"/>
                              </a:moveTo>
                              <a:lnTo>
                                <a:pt x="9867" y="6451"/>
                              </a:lnTo>
                            </a:path>
                            <a:path w="432434" h="6985">
                              <a:moveTo>
                                <a:pt x="5232" y="0"/>
                              </a:moveTo>
                              <a:lnTo>
                                <a:pt x="9867" y="0"/>
                              </a:lnTo>
                            </a:path>
                            <a:path w="432434" h="6985">
                              <a:moveTo>
                                <a:pt x="9867" y="3289"/>
                              </a:moveTo>
                              <a:lnTo>
                                <a:pt x="422122" y="3289"/>
                              </a:lnTo>
                            </a:path>
                            <a:path w="432434" h="6985">
                              <a:moveTo>
                                <a:pt x="0" y="6451"/>
                              </a:moveTo>
                              <a:lnTo>
                                <a:pt x="0" y="0"/>
                              </a:lnTo>
                            </a:path>
                            <a:path w="432434" h="6985">
                              <a:moveTo>
                                <a:pt x="5232" y="6451"/>
                              </a:moveTo>
                              <a:lnTo>
                                <a:pt x="0" y="6451"/>
                              </a:lnTo>
                            </a:path>
                            <a:path w="432434" h="6985">
                              <a:moveTo>
                                <a:pt x="5232" y="0"/>
                              </a:moveTo>
                              <a:lnTo>
                                <a:pt x="0" y="0"/>
                              </a:lnTo>
                            </a:path>
                            <a:path w="432434" h="6985">
                              <a:moveTo>
                                <a:pt x="426758" y="850"/>
                              </a:moveTo>
                              <a:lnTo>
                                <a:pt x="431990" y="850"/>
                              </a:lnTo>
                            </a:path>
                            <a:path w="432434" h="6985">
                              <a:moveTo>
                                <a:pt x="431990" y="850"/>
                              </a:moveTo>
                              <a:lnTo>
                                <a:pt x="431990" y="0"/>
                              </a:lnTo>
                            </a:path>
                            <a:path w="432434" h="6985">
                              <a:moveTo>
                                <a:pt x="426758" y="0"/>
                              </a:moveTo>
                              <a:lnTo>
                                <a:pt x="431990" y="0"/>
                              </a:lnTo>
                            </a:path>
                            <a:path w="432434" h="6985">
                              <a:moveTo>
                                <a:pt x="426758" y="5600"/>
                              </a:moveTo>
                              <a:lnTo>
                                <a:pt x="431990" y="5600"/>
                              </a:lnTo>
                            </a:path>
                            <a:path w="432434" h="6985">
                              <a:moveTo>
                                <a:pt x="431990" y="6451"/>
                              </a:moveTo>
                              <a:lnTo>
                                <a:pt x="431990" y="5600"/>
                              </a:lnTo>
                            </a:path>
                            <a:path w="432434" h="6985">
                              <a:moveTo>
                                <a:pt x="426758" y="6451"/>
                              </a:moveTo>
                              <a:lnTo>
                                <a:pt x="431990" y="6451"/>
                              </a:lnTo>
                            </a:path>
                            <a:path w="432434" h="6985">
                              <a:moveTo>
                                <a:pt x="431990" y="5600"/>
                              </a:moveTo>
                              <a:lnTo>
                                <a:pt x="431990" y="4140"/>
                              </a:lnTo>
                            </a:path>
                            <a:path w="432434" h="6985">
                              <a:moveTo>
                                <a:pt x="431990" y="2311"/>
                              </a:moveTo>
                              <a:lnTo>
                                <a:pt x="431990" y="85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o:spid="_x0000_s1026" o:spt="100" style="position:absolute;left:0pt;margin-left:20.65pt;margin-top:10.85pt;height:0.55pt;width:34.05pt;mso-position-horizontal-relative:page;mso-wrap-distance-bottom:0pt;mso-wrap-distance-top:0pt;z-index:-251636736;mso-width-relative:page;mso-height-relative:page;" filled="f" stroked="t" coordsize="432434,6985" o:gfxdata="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/7ULOtcAAAAIAQAADwAAAAAAAAABACAAAAAiAAAAZHJzL2Rvd25y&#10;ZXYueG1sUEsBAhQAFAAAAAgAh07iQD4E7lRVAwAAQhIAAA4AAAAAAAAAAQAgAAAAJgEAAGRycy9l&#10;Mm9Eb2MueG1sUEsFBgAAAAAGAAYAWQEAAO0GAAAAAA==&#10;" path="m422122,850l9867,850em9867,5600l422122,5600em422973,0l422122,0em422973,0l422973,6451em422973,6451l422122,6451em422122,0l422122,6451em426758,4140l431990,4140em426758,4140l426758,6451em426758,0l426758,2311em431990,2311l426758,2311em431990,2311l431990,4140em422973,6451l426758,6451em422973,0l426758,0em5232,6451l9867,6451em5232,0l5232,6451em9867,0l9867,6451em5232,0l9867,0em9867,3289l422122,3289em0,6451l0,0em5232,6451l0,6451em5232,0l0,0em426758,850l431990,850em431990,850l431990,0em426758,0l431990,0em426758,5600l431990,5600em431990,6451l431990,5600em426758,6451l431990,6451em431990,5600l431990,4140em431990,2311l431990,850e">
                <v:fill on="f" focussize="0,0"/>
                <v:stroke weight="0.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125095</wp:posOffset>
                </wp:positionV>
                <wp:extent cx="432435" cy="26670"/>
                <wp:effectExtent l="0" t="0" r="0" b="0"/>
                <wp:wrapTopAndBottom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4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26670">
                              <a:moveTo>
                                <a:pt x="16001" y="23736"/>
                              </a:moveTo>
                              <a:lnTo>
                                <a:pt x="42671" y="23736"/>
                              </a:lnTo>
                            </a:path>
                            <a:path w="432434" h="26670">
                              <a:moveTo>
                                <a:pt x="389331" y="23736"/>
                              </a:moveTo>
                              <a:lnTo>
                                <a:pt x="416001" y="23736"/>
                              </a:lnTo>
                            </a:path>
                            <a:path w="432434" h="26670">
                              <a:moveTo>
                                <a:pt x="416001" y="2933"/>
                              </a:moveTo>
                              <a:lnTo>
                                <a:pt x="389331" y="2933"/>
                              </a:lnTo>
                            </a:path>
                            <a:path w="432434" h="26670">
                              <a:moveTo>
                                <a:pt x="42671" y="2933"/>
                              </a:moveTo>
                              <a:lnTo>
                                <a:pt x="16001" y="2933"/>
                              </a:lnTo>
                            </a:path>
                            <a:path w="432434" h="26670">
                              <a:moveTo>
                                <a:pt x="389331" y="2298"/>
                              </a:moveTo>
                              <a:lnTo>
                                <a:pt x="42671" y="2298"/>
                              </a:lnTo>
                            </a:path>
                            <a:path w="432434" h="26670">
                              <a:moveTo>
                                <a:pt x="42671" y="24371"/>
                              </a:moveTo>
                              <a:lnTo>
                                <a:pt x="389331" y="24371"/>
                              </a:lnTo>
                            </a:path>
                            <a:path w="432434" h="26670">
                              <a:moveTo>
                                <a:pt x="13868" y="4940"/>
                              </a:moveTo>
                              <a:lnTo>
                                <a:pt x="13868" y="21742"/>
                              </a:lnTo>
                            </a:path>
                            <a:path w="432434" h="26670">
                              <a:moveTo>
                                <a:pt x="13868" y="21742"/>
                              </a:moveTo>
                              <a:lnTo>
                                <a:pt x="16001" y="21742"/>
                              </a:lnTo>
                            </a:path>
                            <a:path w="432434" h="26670">
                              <a:moveTo>
                                <a:pt x="16001" y="4940"/>
                              </a:moveTo>
                              <a:lnTo>
                                <a:pt x="13868" y="4940"/>
                              </a:lnTo>
                            </a:path>
                            <a:path w="432434" h="26670">
                              <a:moveTo>
                                <a:pt x="16001" y="21742"/>
                              </a:moveTo>
                              <a:lnTo>
                                <a:pt x="16001" y="4940"/>
                              </a:lnTo>
                            </a:path>
                            <a:path w="432434" h="26670">
                              <a:moveTo>
                                <a:pt x="13334" y="2666"/>
                              </a:moveTo>
                              <a:lnTo>
                                <a:pt x="0" y="2666"/>
                              </a:lnTo>
                            </a:path>
                            <a:path w="432434" h="26670">
                              <a:moveTo>
                                <a:pt x="13334" y="2666"/>
                              </a:moveTo>
                              <a:lnTo>
                                <a:pt x="13334" y="1333"/>
                              </a:lnTo>
                            </a:path>
                            <a:path w="432434" h="26670">
                              <a:moveTo>
                                <a:pt x="13334" y="1333"/>
                              </a:moveTo>
                              <a:lnTo>
                                <a:pt x="0" y="1333"/>
                              </a:lnTo>
                            </a:path>
                            <a:path w="432434" h="26670">
                              <a:moveTo>
                                <a:pt x="0" y="1333"/>
                              </a:moveTo>
                              <a:lnTo>
                                <a:pt x="0" y="0"/>
                              </a:lnTo>
                            </a:path>
                            <a:path w="432434" h="26670">
                              <a:moveTo>
                                <a:pt x="0" y="0"/>
                              </a:moveTo>
                              <a:lnTo>
                                <a:pt x="16001" y="0"/>
                              </a:lnTo>
                            </a:path>
                            <a:path w="432434" h="26670">
                              <a:moveTo>
                                <a:pt x="0" y="26669"/>
                              </a:moveTo>
                              <a:lnTo>
                                <a:pt x="16001" y="26669"/>
                              </a:lnTo>
                            </a:path>
                            <a:path w="432434" h="26670">
                              <a:moveTo>
                                <a:pt x="0" y="26669"/>
                              </a:moveTo>
                              <a:lnTo>
                                <a:pt x="0" y="25336"/>
                              </a:lnTo>
                            </a:path>
                            <a:path w="432434" h="26670">
                              <a:moveTo>
                                <a:pt x="13334" y="25336"/>
                              </a:moveTo>
                              <a:lnTo>
                                <a:pt x="0" y="25336"/>
                              </a:lnTo>
                            </a:path>
                            <a:path w="432434" h="26670">
                              <a:moveTo>
                                <a:pt x="13334" y="25336"/>
                              </a:moveTo>
                              <a:lnTo>
                                <a:pt x="13334" y="24002"/>
                              </a:lnTo>
                            </a:path>
                            <a:path w="432434" h="26670">
                              <a:moveTo>
                                <a:pt x="13334" y="24002"/>
                              </a:moveTo>
                              <a:lnTo>
                                <a:pt x="0" y="24002"/>
                              </a:lnTo>
                            </a:path>
                            <a:path w="432434" h="26670">
                              <a:moveTo>
                                <a:pt x="0" y="24002"/>
                              </a:moveTo>
                              <a:lnTo>
                                <a:pt x="0" y="2666"/>
                              </a:lnTo>
                            </a:path>
                            <a:path w="432434" h="26670">
                              <a:moveTo>
                                <a:pt x="16001" y="26669"/>
                              </a:moveTo>
                              <a:lnTo>
                                <a:pt x="16001" y="21742"/>
                              </a:lnTo>
                            </a:path>
                            <a:path w="432434" h="26670">
                              <a:moveTo>
                                <a:pt x="16001" y="4940"/>
                              </a:moveTo>
                              <a:lnTo>
                                <a:pt x="16001" y="0"/>
                              </a:lnTo>
                            </a:path>
                            <a:path w="432434" h="26670">
                              <a:moveTo>
                                <a:pt x="418668" y="5740"/>
                              </a:moveTo>
                              <a:lnTo>
                                <a:pt x="432003" y="5740"/>
                              </a:lnTo>
                            </a:path>
                            <a:path w="432434" h="26670">
                              <a:moveTo>
                                <a:pt x="418668" y="7873"/>
                              </a:moveTo>
                              <a:lnTo>
                                <a:pt x="418668" y="5740"/>
                              </a:lnTo>
                            </a:path>
                            <a:path w="432434" h="26670">
                              <a:moveTo>
                                <a:pt x="418668" y="7873"/>
                              </a:moveTo>
                              <a:lnTo>
                                <a:pt x="432003" y="7873"/>
                              </a:lnTo>
                            </a:path>
                            <a:path w="432434" h="26670">
                              <a:moveTo>
                                <a:pt x="432003" y="9067"/>
                              </a:moveTo>
                              <a:lnTo>
                                <a:pt x="432003" y="7873"/>
                              </a:lnTo>
                            </a:path>
                            <a:path w="432434" h="26670">
                              <a:moveTo>
                                <a:pt x="418668" y="9067"/>
                              </a:moveTo>
                              <a:lnTo>
                                <a:pt x="432003" y="9067"/>
                              </a:lnTo>
                            </a:path>
                            <a:path w="432434" h="26670">
                              <a:moveTo>
                                <a:pt x="418668" y="11201"/>
                              </a:moveTo>
                              <a:lnTo>
                                <a:pt x="418668" y="9067"/>
                              </a:lnTo>
                            </a:path>
                            <a:path w="432434" h="26670">
                              <a:moveTo>
                                <a:pt x="418668" y="11201"/>
                              </a:moveTo>
                              <a:lnTo>
                                <a:pt x="432003" y="11201"/>
                              </a:lnTo>
                            </a:path>
                            <a:path w="432434" h="26670">
                              <a:moveTo>
                                <a:pt x="432003" y="12407"/>
                              </a:moveTo>
                              <a:lnTo>
                                <a:pt x="432003" y="11201"/>
                              </a:lnTo>
                            </a:path>
                            <a:path w="432434" h="26670">
                              <a:moveTo>
                                <a:pt x="418668" y="12407"/>
                              </a:moveTo>
                              <a:lnTo>
                                <a:pt x="432003" y="12407"/>
                              </a:lnTo>
                            </a:path>
                            <a:path w="432434" h="26670">
                              <a:moveTo>
                                <a:pt x="418668" y="14541"/>
                              </a:moveTo>
                              <a:lnTo>
                                <a:pt x="418668" y="12407"/>
                              </a:lnTo>
                            </a:path>
                            <a:path w="432434" h="26670">
                              <a:moveTo>
                                <a:pt x="418668" y="14541"/>
                              </a:moveTo>
                              <a:lnTo>
                                <a:pt x="432003" y="14541"/>
                              </a:lnTo>
                            </a:path>
                            <a:path w="432434" h="26670">
                              <a:moveTo>
                                <a:pt x="432003" y="15735"/>
                              </a:moveTo>
                              <a:lnTo>
                                <a:pt x="432003" y="14541"/>
                              </a:lnTo>
                            </a:path>
                            <a:path w="432434" h="26670">
                              <a:moveTo>
                                <a:pt x="418668" y="15735"/>
                              </a:moveTo>
                              <a:lnTo>
                                <a:pt x="432003" y="15735"/>
                              </a:lnTo>
                            </a:path>
                            <a:path w="432434" h="26670">
                              <a:moveTo>
                                <a:pt x="418668" y="17868"/>
                              </a:moveTo>
                              <a:lnTo>
                                <a:pt x="418668" y="15735"/>
                              </a:lnTo>
                            </a:path>
                            <a:path w="432434" h="26670">
                              <a:moveTo>
                                <a:pt x="418668" y="17868"/>
                              </a:moveTo>
                              <a:lnTo>
                                <a:pt x="432003" y="17868"/>
                              </a:lnTo>
                            </a:path>
                            <a:path w="432434" h="26670">
                              <a:moveTo>
                                <a:pt x="432003" y="19075"/>
                              </a:moveTo>
                              <a:lnTo>
                                <a:pt x="432003" y="17868"/>
                              </a:lnTo>
                            </a:path>
                            <a:path w="432434" h="26670">
                              <a:moveTo>
                                <a:pt x="418668" y="19075"/>
                              </a:moveTo>
                              <a:lnTo>
                                <a:pt x="432003" y="19075"/>
                              </a:lnTo>
                            </a:path>
                            <a:path w="432434" h="26670">
                              <a:moveTo>
                                <a:pt x="418668" y="21208"/>
                              </a:moveTo>
                              <a:lnTo>
                                <a:pt x="418668" y="19075"/>
                              </a:lnTo>
                            </a:path>
                            <a:path w="432434" h="26670">
                              <a:moveTo>
                                <a:pt x="418668" y="21208"/>
                              </a:moveTo>
                              <a:lnTo>
                                <a:pt x="432003" y="21208"/>
                              </a:lnTo>
                            </a:path>
                            <a:path w="432434" h="26670">
                              <a:moveTo>
                                <a:pt x="432003" y="22402"/>
                              </a:moveTo>
                              <a:lnTo>
                                <a:pt x="432003" y="21208"/>
                              </a:lnTo>
                            </a:path>
                            <a:path w="432434" h="26670">
                              <a:moveTo>
                                <a:pt x="418668" y="22402"/>
                              </a:moveTo>
                              <a:lnTo>
                                <a:pt x="432003" y="22402"/>
                              </a:lnTo>
                            </a:path>
                            <a:path w="432434" h="26670">
                              <a:moveTo>
                                <a:pt x="418668" y="24536"/>
                              </a:moveTo>
                              <a:lnTo>
                                <a:pt x="418668" y="22402"/>
                              </a:lnTo>
                            </a:path>
                            <a:path w="432434" h="26670">
                              <a:moveTo>
                                <a:pt x="418668" y="24536"/>
                              </a:moveTo>
                              <a:lnTo>
                                <a:pt x="432003" y="24536"/>
                              </a:lnTo>
                            </a:path>
                            <a:path w="432434" h="26670">
                              <a:moveTo>
                                <a:pt x="432003" y="26669"/>
                              </a:moveTo>
                              <a:lnTo>
                                <a:pt x="432003" y="24536"/>
                              </a:lnTo>
                            </a:path>
                            <a:path w="432434" h="26670">
                              <a:moveTo>
                                <a:pt x="432003" y="26669"/>
                              </a:moveTo>
                              <a:lnTo>
                                <a:pt x="416001" y="26669"/>
                              </a:lnTo>
                            </a:path>
                            <a:path w="432434" h="26670">
                              <a:moveTo>
                                <a:pt x="432003" y="0"/>
                              </a:moveTo>
                              <a:lnTo>
                                <a:pt x="416001" y="0"/>
                              </a:lnTo>
                            </a:path>
                            <a:path w="432434" h="26670">
                              <a:moveTo>
                                <a:pt x="432003" y="2400"/>
                              </a:moveTo>
                              <a:lnTo>
                                <a:pt x="432003" y="0"/>
                              </a:lnTo>
                            </a:path>
                            <a:path w="432434" h="26670">
                              <a:moveTo>
                                <a:pt x="418668" y="2400"/>
                              </a:moveTo>
                              <a:lnTo>
                                <a:pt x="432003" y="2400"/>
                              </a:lnTo>
                            </a:path>
                            <a:path w="432434" h="26670">
                              <a:moveTo>
                                <a:pt x="418668" y="4533"/>
                              </a:moveTo>
                              <a:lnTo>
                                <a:pt x="418668" y="2400"/>
                              </a:lnTo>
                            </a:path>
                            <a:path w="432434" h="26670">
                              <a:moveTo>
                                <a:pt x="418668" y="4533"/>
                              </a:moveTo>
                              <a:lnTo>
                                <a:pt x="432003" y="4533"/>
                              </a:lnTo>
                            </a:path>
                            <a:path w="432434" h="26670">
                              <a:moveTo>
                                <a:pt x="432003" y="5740"/>
                              </a:moveTo>
                              <a:lnTo>
                                <a:pt x="432003" y="4533"/>
                              </a:lnTo>
                            </a:path>
                            <a:path w="432434" h="26670">
                              <a:moveTo>
                                <a:pt x="416001" y="26669"/>
                              </a:moveTo>
                              <a:lnTo>
                                <a:pt x="416001" y="0"/>
                              </a:lnTo>
                            </a:path>
                            <a:path w="432434" h="26670">
                              <a:moveTo>
                                <a:pt x="432003" y="22402"/>
                              </a:moveTo>
                              <a:lnTo>
                                <a:pt x="432003" y="24536"/>
                              </a:lnTo>
                            </a:path>
                            <a:path w="432434" h="26670">
                              <a:moveTo>
                                <a:pt x="432003" y="19075"/>
                              </a:moveTo>
                              <a:lnTo>
                                <a:pt x="432003" y="21208"/>
                              </a:lnTo>
                            </a:path>
                            <a:path w="432434" h="26670">
                              <a:moveTo>
                                <a:pt x="432003" y="15735"/>
                              </a:moveTo>
                              <a:lnTo>
                                <a:pt x="432003" y="17868"/>
                              </a:lnTo>
                            </a:path>
                            <a:path w="432434" h="26670">
                              <a:moveTo>
                                <a:pt x="432003" y="12407"/>
                              </a:moveTo>
                              <a:lnTo>
                                <a:pt x="432003" y="14541"/>
                              </a:lnTo>
                            </a:path>
                            <a:path w="432434" h="26670">
                              <a:moveTo>
                                <a:pt x="432003" y="9067"/>
                              </a:moveTo>
                              <a:lnTo>
                                <a:pt x="432003" y="11201"/>
                              </a:lnTo>
                            </a:path>
                            <a:path w="432434" h="26670">
                              <a:moveTo>
                                <a:pt x="432003" y="5740"/>
                              </a:moveTo>
                              <a:lnTo>
                                <a:pt x="432003" y="7873"/>
                              </a:lnTo>
                            </a:path>
                            <a:path w="432434" h="26670">
                              <a:moveTo>
                                <a:pt x="432003" y="2400"/>
                              </a:moveTo>
                              <a:lnTo>
                                <a:pt x="432003" y="4533"/>
                              </a:lnTo>
                            </a:path>
                            <a:path w="432434" h="26670">
                              <a:moveTo>
                                <a:pt x="13334" y="24269"/>
                              </a:moveTo>
                              <a:lnTo>
                                <a:pt x="0" y="24269"/>
                              </a:lnTo>
                            </a:path>
                            <a:path w="432434" h="26670">
                              <a:moveTo>
                                <a:pt x="0" y="24269"/>
                              </a:moveTo>
                              <a:lnTo>
                                <a:pt x="0" y="25336"/>
                              </a:lnTo>
                            </a:path>
                            <a:path w="432434" h="26670">
                              <a:moveTo>
                                <a:pt x="13334" y="2133"/>
                              </a:moveTo>
                              <a:lnTo>
                                <a:pt x="0" y="2133"/>
                              </a:lnTo>
                            </a:path>
                            <a:path w="432434" h="26670">
                              <a:moveTo>
                                <a:pt x="0" y="1333"/>
                              </a:moveTo>
                              <a:lnTo>
                                <a:pt x="0" y="2133"/>
                              </a:lnTo>
                            </a:path>
                            <a:path w="432434" h="26670">
                              <a:moveTo>
                                <a:pt x="0" y="24002"/>
                              </a:moveTo>
                              <a:lnTo>
                                <a:pt x="0" y="24269"/>
                              </a:lnTo>
                            </a:path>
                            <a:path w="432434" h="26670">
                              <a:moveTo>
                                <a:pt x="0" y="2133"/>
                              </a:moveTo>
                              <a:lnTo>
                                <a:pt x="0" y="2666"/>
                              </a:lnTo>
                            </a:path>
                            <a:path w="432434" h="26670">
                              <a:moveTo>
                                <a:pt x="416001" y="6007"/>
                              </a:moveTo>
                              <a:lnTo>
                                <a:pt x="389331" y="6007"/>
                              </a:lnTo>
                            </a:path>
                            <a:path w="432434" h="26670">
                              <a:moveTo>
                                <a:pt x="42671" y="6007"/>
                              </a:moveTo>
                              <a:lnTo>
                                <a:pt x="16001" y="6007"/>
                              </a:lnTo>
                            </a:path>
                            <a:path w="432434" h="26670">
                              <a:moveTo>
                                <a:pt x="416001" y="8940"/>
                              </a:moveTo>
                              <a:lnTo>
                                <a:pt x="389331" y="8940"/>
                              </a:lnTo>
                            </a:path>
                            <a:path w="432434" h="26670">
                              <a:moveTo>
                                <a:pt x="42671" y="8940"/>
                              </a:moveTo>
                              <a:lnTo>
                                <a:pt x="16001" y="8940"/>
                              </a:lnTo>
                            </a:path>
                            <a:path w="432434" h="26670">
                              <a:moveTo>
                                <a:pt x="416001" y="11874"/>
                              </a:moveTo>
                              <a:lnTo>
                                <a:pt x="389331" y="11874"/>
                              </a:lnTo>
                            </a:path>
                            <a:path w="432434" h="26670">
                              <a:moveTo>
                                <a:pt x="42671" y="11874"/>
                              </a:moveTo>
                              <a:lnTo>
                                <a:pt x="16001" y="11874"/>
                              </a:lnTo>
                            </a:path>
                            <a:path w="432434" h="26670">
                              <a:moveTo>
                                <a:pt x="416001" y="14808"/>
                              </a:moveTo>
                              <a:lnTo>
                                <a:pt x="389331" y="14808"/>
                              </a:lnTo>
                            </a:path>
                            <a:path w="432434" h="26670">
                              <a:moveTo>
                                <a:pt x="42671" y="14808"/>
                              </a:moveTo>
                              <a:lnTo>
                                <a:pt x="16001" y="14808"/>
                              </a:lnTo>
                            </a:path>
                            <a:path w="432434" h="26670">
                              <a:moveTo>
                                <a:pt x="416001" y="20675"/>
                              </a:moveTo>
                              <a:lnTo>
                                <a:pt x="389331" y="20675"/>
                              </a:lnTo>
                            </a:path>
                            <a:path w="432434" h="26670">
                              <a:moveTo>
                                <a:pt x="42671" y="20675"/>
                              </a:moveTo>
                              <a:lnTo>
                                <a:pt x="16001" y="20675"/>
                              </a:lnTo>
                            </a:path>
                            <a:path w="432434" h="26670">
                              <a:moveTo>
                                <a:pt x="416001" y="17741"/>
                              </a:moveTo>
                              <a:lnTo>
                                <a:pt x="389331" y="17741"/>
                              </a:lnTo>
                            </a:path>
                            <a:path w="432434" h="26670">
                              <a:moveTo>
                                <a:pt x="42671" y="17741"/>
                              </a:moveTo>
                              <a:lnTo>
                                <a:pt x="16001" y="17741"/>
                              </a:lnTo>
                            </a:path>
                            <a:path w="432434" h="26670">
                              <a:moveTo>
                                <a:pt x="389331" y="4533"/>
                              </a:moveTo>
                              <a:lnTo>
                                <a:pt x="42671" y="4533"/>
                              </a:lnTo>
                            </a:path>
                            <a:path w="432434" h="26670">
                              <a:moveTo>
                                <a:pt x="42671" y="2298"/>
                              </a:moveTo>
                              <a:lnTo>
                                <a:pt x="42671" y="2463"/>
                              </a:lnTo>
                              <a:lnTo>
                                <a:pt x="42671" y="2946"/>
                              </a:lnTo>
                              <a:lnTo>
                                <a:pt x="42671" y="3682"/>
                              </a:lnTo>
                              <a:lnTo>
                                <a:pt x="42671" y="4533"/>
                              </a:lnTo>
                            </a:path>
                            <a:path w="432434" h="26670">
                              <a:moveTo>
                                <a:pt x="389331" y="2298"/>
                              </a:moveTo>
                              <a:lnTo>
                                <a:pt x="389331" y="2463"/>
                              </a:lnTo>
                              <a:lnTo>
                                <a:pt x="389331" y="2946"/>
                              </a:lnTo>
                              <a:lnTo>
                                <a:pt x="389331" y="3682"/>
                              </a:lnTo>
                              <a:lnTo>
                                <a:pt x="389331" y="4533"/>
                              </a:lnTo>
                            </a:path>
                            <a:path w="432434" h="26670">
                              <a:moveTo>
                                <a:pt x="389331" y="22136"/>
                              </a:moveTo>
                              <a:lnTo>
                                <a:pt x="42671" y="22136"/>
                              </a:lnTo>
                            </a:path>
                            <a:path w="432434" h="26670">
                              <a:moveTo>
                                <a:pt x="42671" y="22136"/>
                              </a:moveTo>
                              <a:lnTo>
                                <a:pt x="42671" y="22986"/>
                              </a:lnTo>
                              <a:lnTo>
                                <a:pt x="42671" y="23723"/>
                              </a:lnTo>
                              <a:lnTo>
                                <a:pt x="42671" y="24206"/>
                              </a:lnTo>
                              <a:lnTo>
                                <a:pt x="42671" y="24371"/>
                              </a:lnTo>
                            </a:path>
                            <a:path w="432434" h="26670">
                              <a:moveTo>
                                <a:pt x="389331" y="22136"/>
                              </a:moveTo>
                              <a:lnTo>
                                <a:pt x="389331" y="22986"/>
                              </a:lnTo>
                              <a:lnTo>
                                <a:pt x="389331" y="23723"/>
                              </a:lnTo>
                              <a:lnTo>
                                <a:pt x="389331" y="24206"/>
                              </a:lnTo>
                              <a:lnTo>
                                <a:pt x="389331" y="24371"/>
                              </a:lnTo>
                            </a:path>
                            <a:path w="432434" h="26670">
                              <a:moveTo>
                                <a:pt x="42671" y="4533"/>
                              </a:moveTo>
                              <a:lnTo>
                                <a:pt x="42671" y="22136"/>
                              </a:lnTo>
                            </a:path>
                            <a:path w="432434" h="26670">
                              <a:moveTo>
                                <a:pt x="389331" y="4533"/>
                              </a:moveTo>
                              <a:lnTo>
                                <a:pt x="389331" y="22136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62.95pt;margin-top:9.85pt;height:2.1pt;width:34.05pt;mso-position-horizontal-relative:page;mso-wrap-distance-bottom:0pt;mso-wrap-distance-top:0pt;z-index:-251636736;mso-width-relative:page;mso-height-relative:page;" filled="f" stroked="t" coordsize="432434,26670" o:gfxdata="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D9IXkb1wAAAAkB&#10;AAAPAAAAAAAAAAEAIAAAACIAAABkcnMvZG93bnJldi54bWxQSwECFAAUAAAACACHTuJArv4nRh4G&#10;AAB7MgAADgAAAAAAAAABACAAAAAmAQAAZHJzL2Uyb0RvYy54bWxQSwUGAAAAAAYABgBZAQAAtgkA&#10;AAAA&#10;" path="m16001,23736l42671,23736em389331,23736l416001,23736em416001,2933l389331,2933em42671,2933l16001,2933em389331,2298l42671,2298em42671,24371l389331,24371em13868,4940l13868,21742em13868,21742l16001,21742em16001,4940l13868,4940em16001,21742l16001,4940em13334,2666l0,2666em13334,2666l13334,1333em13334,1333l0,1333em0,1333l0,0em0,0l16001,0em0,26669l16001,26669em0,26669l0,25336em13334,25336l0,25336em13334,25336l13334,24002em13334,24002l0,24002em0,24002l0,2666em16001,26669l16001,21742em16001,4940l16001,0em418668,5740l432003,5740em418668,7873l418668,5740em418668,7873l432003,7873em432003,9067l432003,7873em418668,9067l432003,9067em418668,11201l418668,9067em418668,11201l432003,11201em432003,12407l432003,11201em418668,12407l432003,12407em418668,14541l418668,12407em418668,14541l432003,14541em432003,15735l432003,14541em418668,15735l432003,15735em418668,17868l418668,15735em418668,17868l432003,17868em432003,19075l432003,17868em418668,19075l432003,19075em418668,21208l418668,19075em418668,21208l432003,21208em432003,22402l432003,21208em418668,22402l432003,22402em418668,24536l418668,22402em418668,24536l432003,24536em432003,26669l432003,24536em432003,26669l416001,26669em432003,0l416001,0em432003,2400l432003,0em418668,2400l432003,2400em418668,4533l418668,2400em418668,4533l432003,4533em432003,5740l432003,4533em416001,26669l416001,0em432003,22402l432003,24536em432003,19075l432003,21208em432003,15735l432003,17868em432003,12407l432003,14541em432003,9067l432003,11201em432003,5740l432003,7873em432003,2400l432003,4533em13334,24269l0,24269em0,24269l0,25336em13334,2133l0,2133em0,1333l0,2133em0,24002l0,24269em0,2133l0,2666em416001,6007l389331,6007em42671,6007l16001,6007em416001,8940l389331,8940em42671,8940l16001,8940em416001,11874l389331,11874em42671,11874l16001,11874em416001,14808l389331,14808em42671,14808l16001,14808em416001,20675l389331,20675em42671,20675l16001,20675em416001,17741l389331,17741em42671,17741l16001,17741em389331,4533l42671,4533em42671,2298l42671,2463,42671,2946,42671,3682,42671,4533em389331,2298l389331,2463,389331,2946,389331,3682,389331,4533em389331,22136l42671,22136em42671,22136l42671,22986,42671,23723,42671,24206,42671,24371em389331,22136l389331,22986,389331,23723,389331,24206,389331,24371em42671,4533l42671,22136em389331,4533l389331,22136e">
                <v:fill on="f" focussize="0,0"/>
                <v:stroke weight="0.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244475</wp:posOffset>
                </wp:positionV>
                <wp:extent cx="1080135" cy="1905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1905"/>
                          <a:chOff x="0" y="0"/>
                          <a:chExt cx="1080135" cy="190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952"/>
                            <a:ext cx="598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>
                                <a:moveTo>
                                  <a:pt x="0" y="0"/>
                                </a:moveTo>
                                <a:lnTo>
                                  <a:pt x="597598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97599" y="952"/>
                            <a:ext cx="48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>
                                <a:moveTo>
                                  <a:pt x="0" y="0"/>
                                </a:moveTo>
                                <a:lnTo>
                                  <a:pt x="482396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26" o:spt="203" style="position:absolute;left:0pt;margin-left:14.15pt;margin-top:19.25pt;height:0.15pt;width:85.05pt;mso-position-horizontal-relative:page;mso-wrap-distance-bottom:0pt;mso-wrap-distance-top:0pt;z-index:-251635712;mso-width-relative:page;mso-height-relative:page;" coordsize="1080135,1905" o:gfxdata="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/kVKXYAAAACAEAAA8AAAAAAAAAAQAgAAAAIgAAAGRycy9kb3ducmV2&#10;LnhtbFBLAQIUABQAAAAIAIdO4kAtYEoKpwIAAEkIAAAOAAAAAAAAAAEAIAAAACcBAABkcnMvZTJv&#10;RG9jLnhtbFBLBQYAAAAABgAGAFkBAABABgAAAAA=&#10;">
                <o:lock v:ext="edit" aspectratio="f"/>
                <v:shape id="Graphic 92" o:spid="_x0000_s1026" o:spt="100" style="position:absolute;left:0;top:952;height:1270;width:598170;" filled="f" stroked="t" coordsize="598170,1" o:gfxdata="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Dt7Cr4A&#10;AADbAAAADwAAAAAAAAABACAAAAAiAAAAZHJzL2Rvd25yZXYueG1sUEsBAhQAFAAAAAgAh07iQDMv&#10;BZ47AAAAOQAAABAAAAAAAAAAAQAgAAAADQEAAGRycy9zaGFwZXhtbC54bWxQSwUGAAAAAAYABgBb&#10;AQAAtwMAAAAA&#10;" path="m0,0l597598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597599;top:952;height:1270;width:482600;" filled="f" stroked="t" coordsize="482600,1" o:gfxdata="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F6dlvQAA&#10;ANsAAAAPAAAAAAAAAAEAIAAAACIAAABkcnMvZG93bnJldi54bWxQSwECFAAUAAAACACHTuJAMy8F&#10;njsAAAA5AAAAEAAAAAAAAAABACAAAAAMAQAAZHJzL3NoYXBleG1sLnhtbFBLBQYAAAAABgAGAFsB&#10;AAC2AwAAAAA=&#10;" path="m0,0l482396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E59A726">
      <w:pPr>
        <w:pStyle w:val="6"/>
        <w:spacing w:before="5"/>
        <w:rPr>
          <w:rFonts w:ascii="Arial"/>
          <w:b/>
          <w:sz w:val="10"/>
        </w:rPr>
      </w:pPr>
    </w:p>
    <w:p w14:paraId="713519B3">
      <w:pPr>
        <w:pStyle w:val="2"/>
        <w:spacing w:before="104"/>
      </w:pPr>
      <w:r>
        <w:rPr>
          <w:spacing w:val="-2"/>
        </w:rPr>
        <w:t>Overview</w:t>
      </w:r>
    </w:p>
    <w:p w14:paraId="73F25DCA">
      <w:pPr>
        <w:pStyle w:val="6"/>
        <w:spacing w:before="11"/>
        <w:ind w:left="142"/>
      </w:pPr>
      <w:r>
        <w:rPr>
          <w:spacing w:val="-2"/>
          <w:w w:val="105"/>
        </w:rPr>
        <w:t>C620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Brushless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Motor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Speed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Controller</w:t>
      </w:r>
    </w:p>
    <w:p w14:paraId="5F40B9D5">
      <w:pPr>
        <w:pStyle w:val="6"/>
        <w:spacing w:after="0"/>
        <w:sectPr>
          <w:pgSz w:w="2270" w:h="4260"/>
          <w:pgMar w:top="200" w:right="141" w:bottom="260" w:left="141" w:header="0" w:footer="65" w:gutter="0"/>
          <w:cols w:space="720" w:num="1"/>
        </w:sectPr>
      </w:pPr>
    </w:p>
    <w:p w14:paraId="04429E76">
      <w:pPr>
        <w:spacing w:line="240" w:lineRule="auto"/>
        <w:ind w:left="1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31875" cy="452120"/>
            <wp:effectExtent l="0" t="0" r="0" b="0"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921" cy="4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C016">
      <w:pPr>
        <w:pStyle w:val="6"/>
        <w:spacing w:before="40"/>
      </w:pPr>
    </w:p>
    <w:p w14:paraId="4286FAEC">
      <w:pPr>
        <w:pStyle w:val="11"/>
        <w:numPr>
          <w:ilvl w:val="0"/>
          <w:numId w:val="3"/>
        </w:numPr>
        <w:tabs>
          <w:tab w:val="left" w:pos="254"/>
        </w:tabs>
        <w:spacing w:before="0" w:after="0" w:line="240" w:lineRule="auto"/>
        <w:ind w:left="254" w:right="0" w:hanging="112"/>
        <w:jc w:val="both"/>
        <w:rPr>
          <w:sz w:val="8"/>
        </w:rPr>
      </w:pPr>
      <w:r>
        <w:rPr>
          <w:spacing w:val="-2"/>
          <w:sz w:val="8"/>
        </w:rPr>
        <w:t>7-Pin</w:t>
      </w:r>
      <w:r>
        <w:rPr>
          <w:spacing w:val="-3"/>
          <w:sz w:val="8"/>
        </w:rPr>
        <w:t xml:space="preserve"> </w:t>
      </w:r>
      <w:r>
        <w:rPr>
          <w:spacing w:val="-4"/>
          <w:sz w:val="8"/>
        </w:rPr>
        <w:t>Port</w:t>
      </w:r>
    </w:p>
    <w:p w14:paraId="7D57FCF4">
      <w:pPr>
        <w:pStyle w:val="6"/>
        <w:spacing w:before="14"/>
        <w:ind w:left="255"/>
        <w:jc w:val="both"/>
      </w:pPr>
      <w:r>
        <w:rPr>
          <w:spacing w:val="-2"/>
        </w:rPr>
        <w:t>Connects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M3508</w:t>
      </w:r>
      <w: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2"/>
        </w:rPr>
        <w:t>exchange.</w:t>
      </w:r>
    </w:p>
    <w:p w14:paraId="74D036E3">
      <w:pPr>
        <w:pStyle w:val="11"/>
        <w:numPr>
          <w:ilvl w:val="0"/>
          <w:numId w:val="3"/>
        </w:numPr>
        <w:tabs>
          <w:tab w:val="left" w:pos="254"/>
        </w:tabs>
        <w:spacing w:before="13" w:after="0" w:line="240" w:lineRule="auto"/>
        <w:ind w:left="254" w:right="0" w:hanging="112"/>
        <w:jc w:val="both"/>
        <w:rPr>
          <w:sz w:val="8"/>
        </w:rPr>
      </w:pPr>
      <w:r>
        <w:rPr>
          <w:spacing w:val="-2"/>
          <w:sz w:val="8"/>
        </w:rPr>
        <w:t>3-Phase</w:t>
      </w:r>
      <w:r>
        <w:rPr>
          <w:spacing w:val="3"/>
          <w:sz w:val="8"/>
        </w:rPr>
        <w:t xml:space="preserve"> </w:t>
      </w:r>
      <w:r>
        <w:rPr>
          <w:spacing w:val="-2"/>
          <w:sz w:val="8"/>
        </w:rPr>
        <w:t>Power</w:t>
      </w:r>
      <w:r>
        <w:rPr>
          <w:spacing w:val="4"/>
          <w:sz w:val="8"/>
        </w:rPr>
        <w:t xml:space="preserve"> </w:t>
      </w:r>
      <w:r>
        <w:rPr>
          <w:spacing w:val="-2"/>
          <w:sz w:val="8"/>
        </w:rPr>
        <w:t>Cable</w:t>
      </w:r>
    </w:p>
    <w:p w14:paraId="32C52A5D">
      <w:pPr>
        <w:pStyle w:val="6"/>
        <w:spacing w:before="14" w:line="273" w:lineRule="auto"/>
        <w:ind w:left="255" w:right="141" w:hanging="1"/>
        <w:jc w:val="both"/>
      </w:pPr>
      <w:r>
        <w:rPr>
          <w:spacing w:val="-2"/>
          <w:w w:val="105"/>
        </w:rPr>
        <w:t>Connects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3-phase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cable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M3508.</w:t>
      </w:r>
      <w:r>
        <w:rPr>
          <w:spacing w:val="40"/>
          <w:w w:val="105"/>
        </w:rPr>
        <w:t xml:space="preserve"> </w:t>
      </w:r>
      <w:r>
        <w:rPr>
          <w:spacing w:val="-2"/>
        </w:rPr>
        <w:t>Ensure the cables are securely connected with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corresponding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colors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correctly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matched.</w:t>
      </w:r>
    </w:p>
    <w:p w14:paraId="11FCA7BE">
      <w:pPr>
        <w:pStyle w:val="11"/>
        <w:numPr>
          <w:ilvl w:val="0"/>
          <w:numId w:val="3"/>
        </w:numPr>
        <w:tabs>
          <w:tab w:val="left" w:pos="254"/>
        </w:tabs>
        <w:spacing w:before="0" w:after="0" w:line="96" w:lineRule="exact"/>
        <w:ind w:left="254" w:right="0" w:hanging="112"/>
        <w:jc w:val="both"/>
        <w:rPr>
          <w:sz w:val="8"/>
        </w:rPr>
      </w:pPr>
      <w:r>
        <w:rPr>
          <w:spacing w:val="-2"/>
          <w:sz w:val="8"/>
        </w:rPr>
        <w:t>Termination</w:t>
      </w:r>
      <w:r>
        <w:rPr>
          <w:spacing w:val="1"/>
          <w:sz w:val="8"/>
        </w:rPr>
        <w:t xml:space="preserve"> </w:t>
      </w:r>
      <w:r>
        <w:rPr>
          <w:spacing w:val="-2"/>
          <w:sz w:val="8"/>
        </w:rPr>
        <w:t>Resistance</w:t>
      </w:r>
      <w:r>
        <w:rPr>
          <w:spacing w:val="1"/>
          <w:sz w:val="8"/>
        </w:rPr>
        <w:t xml:space="preserve"> </w:t>
      </w:r>
      <w:r>
        <w:rPr>
          <w:spacing w:val="-2"/>
          <w:sz w:val="8"/>
        </w:rPr>
        <w:t>Switch</w:t>
      </w:r>
    </w:p>
    <w:p w14:paraId="6B1F220E">
      <w:pPr>
        <w:pStyle w:val="6"/>
        <w:spacing w:before="13" w:line="273" w:lineRule="auto"/>
        <w:ind w:left="255" w:right="140" w:hanging="1"/>
        <w:jc w:val="both"/>
      </w:pPr>
      <w:r>
        <w:t>Switch to connect/disconnect the 120Ω</w:t>
      </w:r>
      <w:r>
        <w:rPr>
          <w:spacing w:val="40"/>
        </w:rPr>
        <w:t xml:space="preserve"> </w:t>
      </w:r>
      <w:r>
        <w:t>termination</w:t>
      </w:r>
      <w:r>
        <w:rPr>
          <w:spacing w:val="-7"/>
        </w:rPr>
        <w:t xml:space="preserve"> </w:t>
      </w:r>
      <w:r>
        <w:t>resistance,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bus</w:t>
      </w:r>
      <w:r>
        <w:rPr>
          <w:spacing w:val="40"/>
        </w:rPr>
        <w:t xml:space="preserve"> </w:t>
      </w:r>
      <w:r>
        <w:t>wiring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regulations.</w:t>
      </w:r>
    </w:p>
    <w:p w14:paraId="4898D568">
      <w:pPr>
        <w:pStyle w:val="11"/>
        <w:numPr>
          <w:ilvl w:val="0"/>
          <w:numId w:val="3"/>
        </w:numPr>
        <w:tabs>
          <w:tab w:val="left" w:pos="254"/>
        </w:tabs>
        <w:spacing w:before="0" w:after="0" w:line="96" w:lineRule="exact"/>
        <w:ind w:left="254" w:right="0" w:hanging="112"/>
        <w:jc w:val="left"/>
        <w:rPr>
          <w:sz w:val="8"/>
        </w:rPr>
      </w:pPr>
      <w:r>
        <w:rPr>
          <w:sz w:val="8"/>
        </w:rPr>
        <w:t>SET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Button</w:t>
      </w:r>
    </w:p>
    <w:p w14:paraId="430B477B">
      <w:pPr>
        <w:pStyle w:val="6"/>
        <w:spacing w:before="14" w:line="273" w:lineRule="auto"/>
        <w:ind w:left="255" w:right="136" w:hanging="1"/>
      </w:pPr>
      <w:r>
        <w:rPr>
          <w:spacing w:val="-2"/>
        </w:rPr>
        <w:t>Configures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speed</w:t>
      </w:r>
      <w:r>
        <w:rPr>
          <w:spacing w:val="-9"/>
        </w:rPr>
        <w:t xml:space="preserve"> </w:t>
      </w:r>
      <w:r>
        <w:rPr>
          <w:spacing w:val="-2"/>
        </w:rPr>
        <w:t>controller.</w:t>
      </w:r>
      <w:r>
        <w:rPr>
          <w:spacing w:val="-9"/>
        </w:rPr>
        <w:t xml:space="preserve"> </w:t>
      </w:r>
      <w:r>
        <w:rPr>
          <w:spacing w:val="-2"/>
        </w:rPr>
        <w:t>Refer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“Using</w:t>
      </w:r>
      <w:r>
        <w:rPr>
          <w:spacing w:val="40"/>
        </w:rPr>
        <w:t xml:space="preserve"> </w:t>
      </w:r>
      <w:r>
        <w:rPr>
          <w:spacing w:val="-2"/>
        </w:rPr>
        <w:t>the SET Button” for detailed information.</w:t>
      </w:r>
    </w:p>
    <w:p w14:paraId="18D70C3F">
      <w:pPr>
        <w:pStyle w:val="11"/>
        <w:numPr>
          <w:ilvl w:val="0"/>
          <w:numId w:val="3"/>
        </w:numPr>
        <w:tabs>
          <w:tab w:val="left" w:pos="254"/>
        </w:tabs>
        <w:spacing w:before="0" w:after="0" w:line="240" w:lineRule="auto"/>
        <w:ind w:left="254" w:right="0" w:hanging="112"/>
        <w:jc w:val="left"/>
        <w:rPr>
          <w:sz w:val="8"/>
        </w:rPr>
      </w:pPr>
      <w:r>
        <w:rPr>
          <w:spacing w:val="-2"/>
          <w:sz w:val="8"/>
        </w:rPr>
        <w:t>Power</w:t>
      </w:r>
      <w:r>
        <w:rPr>
          <w:sz w:val="8"/>
        </w:rPr>
        <w:t xml:space="preserve"> </w:t>
      </w:r>
      <w:r>
        <w:rPr>
          <w:spacing w:val="-2"/>
          <w:sz w:val="8"/>
        </w:rPr>
        <w:t>Cable</w:t>
      </w:r>
    </w:p>
    <w:p w14:paraId="3F89A989">
      <w:pPr>
        <w:pStyle w:val="6"/>
        <w:spacing w:before="13" w:line="273" w:lineRule="auto"/>
        <w:ind w:left="255" w:hanging="1"/>
      </w:pPr>
      <w:r>
        <w:t>Connects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XT30</w:t>
      </w:r>
      <w:r>
        <w:rPr>
          <w:spacing w:val="40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connector.</w:t>
      </w:r>
    </w:p>
    <w:p w14:paraId="1B0F3F5B">
      <w:pPr>
        <w:pStyle w:val="11"/>
        <w:numPr>
          <w:ilvl w:val="0"/>
          <w:numId w:val="3"/>
        </w:numPr>
        <w:tabs>
          <w:tab w:val="left" w:pos="254"/>
        </w:tabs>
        <w:spacing w:before="0" w:after="0" w:line="240" w:lineRule="auto"/>
        <w:ind w:left="254" w:right="0" w:hanging="112"/>
        <w:jc w:val="left"/>
        <w:rPr>
          <w:sz w:val="8"/>
        </w:rPr>
      </w:pPr>
      <w:r>
        <w:rPr>
          <w:spacing w:val="-2"/>
          <w:sz w:val="8"/>
        </w:rPr>
        <w:t>Status</w:t>
      </w:r>
      <w:r>
        <w:rPr>
          <w:spacing w:val="-4"/>
          <w:sz w:val="8"/>
        </w:rPr>
        <w:t xml:space="preserve"> </w:t>
      </w:r>
      <w:r>
        <w:rPr>
          <w:spacing w:val="-5"/>
          <w:sz w:val="8"/>
        </w:rPr>
        <w:t>LED</w:t>
      </w:r>
    </w:p>
    <w:p w14:paraId="78F08A79">
      <w:pPr>
        <w:pStyle w:val="6"/>
        <w:spacing w:before="13" w:line="273" w:lineRule="auto"/>
        <w:ind w:left="255" w:right="136" w:hanging="1"/>
      </w:pPr>
      <w:r>
        <w:t>Indicates the speed controller’s operating</w:t>
      </w:r>
      <w:r>
        <w:rPr>
          <w:spacing w:val="40"/>
        </w:rPr>
        <w:t xml:space="preserve"> </w:t>
      </w:r>
      <w:r>
        <w:t>status.</w:t>
      </w:r>
      <w:r>
        <w:rPr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“Status</w:t>
      </w:r>
      <w:r>
        <w:rPr>
          <w:spacing w:val="-4"/>
        </w:rPr>
        <w:t xml:space="preserve"> </w:t>
      </w:r>
      <w:r>
        <w:t>LED”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details.</w:t>
      </w:r>
    </w:p>
    <w:p w14:paraId="22F2525E">
      <w:pPr>
        <w:pStyle w:val="11"/>
        <w:numPr>
          <w:ilvl w:val="0"/>
          <w:numId w:val="3"/>
        </w:numPr>
        <w:tabs>
          <w:tab w:val="left" w:pos="254"/>
        </w:tabs>
        <w:spacing w:before="0" w:after="0" w:line="240" w:lineRule="auto"/>
        <w:ind w:left="254" w:right="0" w:hanging="112"/>
        <w:jc w:val="left"/>
        <w:rPr>
          <w:sz w:val="8"/>
        </w:rPr>
      </w:pPr>
      <w:r>
        <w:rPr>
          <w:w w:val="110"/>
          <w:sz w:val="8"/>
        </w:rPr>
        <w:t>CAN</w:t>
      </w:r>
      <w:r>
        <w:rPr>
          <w:spacing w:val="-9"/>
          <w:w w:val="110"/>
          <w:sz w:val="8"/>
        </w:rPr>
        <w:t xml:space="preserve"> </w:t>
      </w:r>
      <w:r>
        <w:rPr>
          <w:spacing w:val="-4"/>
          <w:w w:val="110"/>
          <w:sz w:val="8"/>
        </w:rPr>
        <w:t>Port</w:t>
      </w:r>
    </w:p>
    <w:p w14:paraId="5FD43F23">
      <w:pPr>
        <w:pStyle w:val="6"/>
        <w:spacing w:before="13" w:line="273" w:lineRule="auto"/>
        <w:ind w:left="255" w:right="139" w:hanging="1"/>
        <w:jc w:val="both"/>
      </w:pPr>
      <w:r>
        <w:t>Receives the CAN controlling signal of the</w:t>
      </w:r>
      <w:r>
        <w:rPr>
          <w:spacing w:val="40"/>
        </w:rPr>
        <w:t xml:space="preserve"> </w:t>
      </w:r>
      <w:r>
        <w:t>control panel. The bitrate of the CAN bus is</w:t>
      </w:r>
      <w:r>
        <w:rPr>
          <w:spacing w:val="40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Mbps.</w:t>
      </w:r>
    </w:p>
    <w:p w14:paraId="054E8330">
      <w:pPr>
        <w:pStyle w:val="6"/>
        <w:spacing w:after="0" w:line="273" w:lineRule="auto"/>
        <w:jc w:val="both"/>
        <w:sectPr>
          <w:pgSz w:w="2270" w:h="4260"/>
          <w:pgMar w:top="300" w:right="141" w:bottom="260" w:left="141" w:header="0" w:footer="65" w:gutter="0"/>
          <w:cols w:space="720" w:num="1"/>
        </w:sectPr>
      </w:pPr>
    </w:p>
    <w:p w14:paraId="012D0217">
      <w:pPr>
        <w:pStyle w:val="11"/>
        <w:numPr>
          <w:ilvl w:val="0"/>
          <w:numId w:val="3"/>
        </w:numPr>
        <w:tabs>
          <w:tab w:val="left" w:pos="253"/>
        </w:tabs>
        <w:spacing w:before="60" w:after="0" w:line="240" w:lineRule="auto"/>
        <w:ind w:left="253" w:right="0" w:hanging="111"/>
        <w:jc w:val="left"/>
        <w:rPr>
          <w:sz w:val="8"/>
        </w:rPr>
      </w:pPr>
      <w:r>
        <w:rPr>
          <w:sz w:val="8"/>
        </w:rPr>
        <w:t>PWM</w:t>
      </w:r>
      <w:r>
        <w:rPr>
          <w:spacing w:val="-3"/>
          <w:sz w:val="8"/>
        </w:rPr>
        <w:t xml:space="preserve"> </w:t>
      </w:r>
      <w:r>
        <w:rPr>
          <w:spacing w:val="-4"/>
          <w:sz w:val="8"/>
        </w:rPr>
        <w:t>Port</w:t>
      </w:r>
    </w:p>
    <w:p w14:paraId="221B9C79">
      <w:pPr>
        <w:pStyle w:val="6"/>
        <w:spacing w:before="13" w:line="273" w:lineRule="auto"/>
        <w:ind w:left="255" w:right="138" w:hanging="1"/>
        <w:jc w:val="both"/>
      </w:pPr>
      <w:r>
        <w:t>Receives the PWM signal via a PWM cable.</w:t>
      </w:r>
      <w:r>
        <w:rPr>
          <w:spacing w:val="40"/>
        </w:rPr>
        <w:t xml:space="preserve"> </w:t>
      </w:r>
      <w:r>
        <w:t>Connect to a DJI TAKYON</w:t>
      </w:r>
      <w:r>
        <w:rPr>
          <w:position w:val="4"/>
          <w:sz w:val="4"/>
        </w:rPr>
        <w:t>TM</w:t>
      </w:r>
      <w:r>
        <w:rPr>
          <w:spacing w:val="23"/>
          <w:position w:val="4"/>
          <w:sz w:val="4"/>
        </w:rPr>
        <w:t xml:space="preserve"> </w:t>
      </w:r>
      <w:r>
        <w:t>Updater (or a</w:t>
      </w:r>
      <w:r>
        <w:rPr>
          <w:spacing w:val="40"/>
        </w:rPr>
        <w:t xml:space="preserve"> </w:t>
      </w:r>
      <w:r>
        <w:t>compatible USB to serial converter) to your</w:t>
      </w:r>
      <w:r>
        <w:rPr>
          <w:spacing w:val="40"/>
        </w:rPr>
        <w:t xml:space="preserve"> </w:t>
      </w:r>
      <w:r>
        <w:t>computer with the provided PWM cable to</w:t>
      </w:r>
      <w:r>
        <w:rPr>
          <w:spacing w:val="40"/>
        </w:rPr>
        <w:t xml:space="preserve"> </w:t>
      </w:r>
      <w:r>
        <w:t>configure speed controller parameters or</w:t>
      </w:r>
      <w:r>
        <w:rPr>
          <w:spacing w:val="40"/>
        </w:rPr>
        <w:t xml:space="preserve"> </w:t>
      </w:r>
      <w:r>
        <w:rPr>
          <w:spacing w:val="-2"/>
        </w:rPr>
        <w:t>update</w:t>
      </w:r>
      <w:r>
        <w:t xml:space="preserve"> </w:t>
      </w:r>
      <w:r>
        <w:rPr>
          <w:spacing w:val="-2"/>
        </w:rPr>
        <w:t>its</w:t>
      </w:r>
      <w:r>
        <w:t xml:space="preserve"> </w:t>
      </w:r>
      <w:r>
        <w:rPr>
          <w:spacing w:val="-2"/>
        </w:rPr>
        <w:t>firmware</w:t>
      </w:r>
      <w:r>
        <w:t xml:space="preserve"> </w:t>
      </w:r>
      <w:r>
        <w:rPr>
          <w:spacing w:val="-2"/>
        </w:rPr>
        <w:t>via</w:t>
      </w:r>
      <w:r>
        <w:t xml:space="preserve"> </w:t>
      </w:r>
      <w:r>
        <w:rPr>
          <w:spacing w:val="-2"/>
        </w:rPr>
        <w:t>RoboMaster</w:t>
      </w:r>
      <w:r>
        <w:t xml:space="preserve"> </w:t>
      </w:r>
      <w:r>
        <w:rPr>
          <w:spacing w:val="-2"/>
        </w:rPr>
        <w:t>Assistant.</w:t>
      </w:r>
    </w:p>
    <w:p w14:paraId="267D2887">
      <w:pPr>
        <w:pStyle w:val="11"/>
        <w:numPr>
          <w:ilvl w:val="1"/>
          <w:numId w:val="3"/>
        </w:numPr>
        <w:tabs>
          <w:tab w:val="left" w:pos="426"/>
          <w:tab w:val="left" w:pos="431"/>
        </w:tabs>
        <w:spacing w:before="56" w:after="0" w:line="273" w:lineRule="auto"/>
        <w:ind w:left="431" w:right="169" w:hanging="70"/>
        <w:jc w:val="both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24130</wp:posOffset>
                </wp:positionV>
                <wp:extent cx="1080135" cy="88900"/>
                <wp:effectExtent l="0" t="0" r="0" b="0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88900"/>
                          <a:chOff x="0" y="0"/>
                          <a:chExt cx="1080135" cy="889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3" y="16814"/>
                            <a:ext cx="82245" cy="71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5" o:spid="_x0000_s1026" o:spt="203" style="position:absolute;left:0pt;margin-left:14.15pt;margin-top:1.9pt;height:7pt;width:85.05pt;mso-position-horizontal-relative:page;z-index:-251648000;mso-width-relative:page;mso-height-relative:page;" coordsize="1080135,88900" o:gfxdata="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">
                <o:lock v:ext="edit" aspectratio="f"/>
                <v:shape id="Graphic 96" o:spid="_x0000_s1026" o:spt="100" style="position:absolute;left:0;top:952;height:1270;width:121920;" filled="f" stroked="t" coordsize="121920,1" o:gfxdata="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T8Ge8AAAA&#10;2wAAAA8AAAAAAAAAAQAgAAAAIgAAAGRycy9kb3ducmV2LnhtbFBLAQIUABQAAAAIAIdO4kAzLwWe&#10;OwAAADkAAAAQAAAAAAAAAAEAIAAAAAsBAABkcnMvc2hhcGV4bWwueG1sUEsFBgAAAAAGAAYAWwEA&#10;ALUDAAAAAA=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121500;top:952;height:1270;width:958850;" filled="f" stroked="t" coordsize="958850,1" o:gfxdata="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D7YRvQAA&#10;ANsAAAAPAAAAAAAAAAEAIAAAACIAAABkcnMvZG93bnJldi54bWxQSwECFAAUAAAACACHTuJAMy8F&#10;njsAAAA5AAAAEAAAAAAAAAABACAAAAAMAQAAZHJzL3NoYXBleG1sLnhtbFBLBQYAAAAABgAGAFsB&#10;AAC2AwAAAAA=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Image 98" o:spid="_x0000_s1026" o:spt="75" type="#_x0000_t75" style="position:absolute;left:17743;top:16814;height:71996;width:82245;" filled="f" o:preferrelative="t" stroked="f" coordsize="21600,21600" o:gfxdata="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UyN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sz w:val="8"/>
        </w:rPr>
        <w:t>DO</w:t>
      </w:r>
      <w:r>
        <w:rPr>
          <w:spacing w:val="-3"/>
          <w:sz w:val="8"/>
        </w:rPr>
        <w:t xml:space="preserve"> </w:t>
      </w:r>
      <w:r>
        <w:rPr>
          <w:sz w:val="8"/>
        </w:rPr>
        <w:t>NOT</w:t>
      </w:r>
      <w:r>
        <w:rPr>
          <w:spacing w:val="-3"/>
          <w:sz w:val="8"/>
        </w:rPr>
        <w:t xml:space="preserve"> </w:t>
      </w:r>
      <w:r>
        <w:rPr>
          <w:sz w:val="8"/>
        </w:rPr>
        <w:t>plug</w:t>
      </w:r>
      <w:r>
        <w:rPr>
          <w:spacing w:val="-3"/>
          <w:sz w:val="8"/>
        </w:rPr>
        <w:t xml:space="preserve"> </w:t>
      </w:r>
      <w:r>
        <w:rPr>
          <w:sz w:val="8"/>
        </w:rPr>
        <w:t>in</w:t>
      </w:r>
      <w:r>
        <w:rPr>
          <w:spacing w:val="-3"/>
          <w:sz w:val="8"/>
        </w:rPr>
        <w:t xml:space="preserve"> </w:t>
      </w:r>
      <w:r>
        <w:rPr>
          <w:sz w:val="8"/>
        </w:rPr>
        <w:t>the</w:t>
      </w:r>
      <w:r>
        <w:rPr>
          <w:spacing w:val="-3"/>
          <w:sz w:val="8"/>
        </w:rPr>
        <w:t xml:space="preserve"> </w:t>
      </w:r>
      <w:r>
        <w:rPr>
          <w:sz w:val="8"/>
        </w:rPr>
        <w:t>CAN</w:t>
      </w:r>
      <w:r>
        <w:rPr>
          <w:spacing w:val="-3"/>
          <w:sz w:val="8"/>
        </w:rPr>
        <w:t xml:space="preserve"> </w:t>
      </w:r>
      <w:r>
        <w:rPr>
          <w:sz w:val="8"/>
        </w:rPr>
        <w:t>cable</w:t>
      </w:r>
      <w:r>
        <w:rPr>
          <w:spacing w:val="-3"/>
          <w:sz w:val="8"/>
        </w:rPr>
        <w:t xml:space="preserve"> </w:t>
      </w:r>
      <w:r>
        <w:rPr>
          <w:sz w:val="8"/>
        </w:rPr>
        <w:t>and</w:t>
      </w:r>
      <w:r>
        <w:rPr>
          <w:spacing w:val="-3"/>
          <w:sz w:val="8"/>
        </w:rPr>
        <w:t xml:space="preserve"> </w:t>
      </w:r>
      <w:r>
        <w:rPr>
          <w:sz w:val="8"/>
        </w:rPr>
        <w:t>the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PWM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cable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simultaneously,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as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motor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may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lose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control.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Make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sure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to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power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off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the speed controller when switching the</w:t>
      </w:r>
      <w:r>
        <w:rPr>
          <w:spacing w:val="40"/>
          <w:sz w:val="8"/>
        </w:rPr>
        <w:t xml:space="preserve"> </w:t>
      </w:r>
      <w:r>
        <w:rPr>
          <w:sz w:val="8"/>
        </w:rPr>
        <w:t>signal</w:t>
      </w:r>
      <w:r>
        <w:rPr>
          <w:spacing w:val="-7"/>
          <w:sz w:val="8"/>
        </w:rPr>
        <w:t xml:space="preserve"> </w:t>
      </w:r>
      <w:r>
        <w:rPr>
          <w:sz w:val="8"/>
        </w:rPr>
        <w:t>mode.</w:t>
      </w:r>
    </w:p>
    <w:p w14:paraId="0E9D28C5">
      <w:pPr>
        <w:pStyle w:val="11"/>
        <w:numPr>
          <w:ilvl w:val="1"/>
          <w:numId w:val="3"/>
        </w:numPr>
        <w:tabs>
          <w:tab w:val="left" w:pos="431"/>
          <w:tab w:val="left" w:pos="439"/>
        </w:tabs>
        <w:spacing w:before="0" w:after="8" w:line="273" w:lineRule="auto"/>
        <w:ind w:left="431" w:right="165" w:hanging="70"/>
        <w:jc w:val="both"/>
        <w:rPr>
          <w:sz w:val="8"/>
        </w:rPr>
      </w:pPr>
      <w:r>
        <w:rPr>
          <w:w w:val="105"/>
          <w:sz w:val="8"/>
        </w:rPr>
        <w:t>The DJI Takyon Updater should be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purchased</w:t>
      </w:r>
      <w:r>
        <w:rPr>
          <w:spacing w:val="-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separately</w:t>
      </w:r>
      <w:r>
        <w:rPr>
          <w:spacing w:val="-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at</w:t>
      </w:r>
      <w:r>
        <w:rPr>
          <w:spacing w:val="-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the</w:t>
      </w:r>
      <w:r>
        <w:rPr>
          <w:spacing w:val="-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DJI</w:t>
      </w:r>
      <w:r>
        <w:rPr>
          <w:spacing w:val="-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online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store. Refer to Takyon Updater User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Guide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more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information.</w:t>
      </w:r>
    </w:p>
    <w:p w14:paraId="592FEF68">
      <w:pPr>
        <w:spacing w:line="20" w:lineRule="exact"/>
        <w:ind w:left="140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080135" cy="1905"/>
                <wp:effectExtent l="9525" t="0" r="0" b="7620"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1905"/>
                          <a:chOff x="0" y="0"/>
                          <a:chExt cx="1080135" cy="190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9" o:spid="_x0000_s1026" o:spt="203" style="height:0.15pt;width:85.05pt;" coordsize="1080135,1905" o:gfxdata="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pGpL7dMAAAACAQAADwAAAAAAAAABACAAAAAiAAAAZHJzL2Rvd25yZXYueG1sUEsB&#10;AhQAFAAAAAgAh07iQERjUs6lAgAATQgAAA4AAAAAAAAAAQAgAAAAIgEAAGRycy9lMm9Eb2MueG1s&#10;UEsFBgAAAAAGAAYAWQEAADkGAAAAAA==&#10;">
                <o:lock v:ext="edit" aspectratio="f"/>
                <v:shape id="Graphic 100" o:spid="_x0000_s1026" o:spt="100" style="position:absolute;left:0;top:952;height:1270;width:121920;" filled="f" stroked="t" coordsize="121920,1" o:gfxdata="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3o4vvQAA&#10;ANwAAAAPAAAAAAAAAAEAIAAAACIAAABkcnMvZG93bnJldi54bWxQSwECFAAUAAAACACHTuJAMy8F&#10;njsAAAA5AAAAEAAAAAAAAAABACAAAAAMAQAAZHJzL3NoYXBleG1sLnhtbFBLBQYAAAAABgAGAFsB&#10;AAC2AwAAAAA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121500;top:952;height:1270;width:958850;" filled="f" stroked="t" coordsize="958850,1" o:gfxdata="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AKEWugAAANwA&#10;AAAPAAAAAAAAAAEAIAAAACIAAABkcnMvZG93bnJldi54bWxQSwECFAAUAAAACACHTuJAMy8FnjsA&#10;AAA5AAAAEAAAAAAAAAABACAAAAAJAQAAZHJzL3NoYXBleG1sLnhtbFBLBQYAAAAABgAGAFsBAACz&#10;AwAAAAA=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0C16929">
      <w:pPr>
        <w:pStyle w:val="5"/>
        <w:spacing w:before="89"/>
      </w:pPr>
      <w:r>
        <w:rPr>
          <w:spacing w:val="-2"/>
        </w:rPr>
        <w:t>PWM Cable</w:t>
      </w:r>
    </w:p>
    <w:p w14:paraId="0657E22D">
      <w:pPr>
        <w:pStyle w:val="6"/>
        <w:spacing w:before="21"/>
        <w:rPr>
          <w:rFonts w:ascii="Arial"/>
          <w:sz w:val="6"/>
        </w:rPr>
      </w:pPr>
    </w:p>
    <w:p w14:paraId="51B12C13">
      <w:pPr>
        <w:spacing w:before="0"/>
        <w:ind w:left="524" w:right="0" w:firstLine="0"/>
        <w:jc w:val="left"/>
        <w:rPr>
          <w:sz w:val="6"/>
        </w:rPr>
      </w:pPr>
      <w:r>
        <w:rPr>
          <w:color w:val="595757"/>
          <w:spacing w:val="-10"/>
          <w:w w:val="120"/>
          <w:sz w:val="6"/>
          <w:u w:val="single" w:color="595757"/>
        </w:rPr>
        <w:t>A</w:t>
      </w:r>
    </w:p>
    <w:p w14:paraId="116F2A89">
      <w:pPr>
        <w:spacing w:line="240" w:lineRule="auto"/>
        <w:ind w:left="339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733425" cy="179705"/>
                <wp:effectExtent l="0" t="0" r="0" b="1269"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79705"/>
                          <a:chOff x="0" y="0"/>
                          <a:chExt cx="733425" cy="179705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17"/>
                            <a:ext cx="103107" cy="68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66237" y="45935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>
                                <a:moveTo>
                                  <a:pt x="0" y="0"/>
                                </a:moveTo>
                                <a:lnTo>
                                  <a:pt x="3221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6237" y="55167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>
                                <a:moveTo>
                                  <a:pt x="0" y="0"/>
                                </a:moveTo>
                                <a:lnTo>
                                  <a:pt x="3221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6237" y="64400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>
                                <a:moveTo>
                                  <a:pt x="0" y="0"/>
                                </a:moveTo>
                                <a:lnTo>
                                  <a:pt x="3221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6237" y="73632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>
                                <a:moveTo>
                                  <a:pt x="0" y="0"/>
                                </a:moveTo>
                                <a:lnTo>
                                  <a:pt x="3221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92151" y="45935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953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92151" y="55167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953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2151" y="64400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953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92151" y="73632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953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02471" y="37109"/>
                            <a:ext cx="641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8890">
                                <a:moveTo>
                                  <a:pt x="63766" y="8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2471" y="46341"/>
                            <a:ext cx="641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8890">
                                <a:moveTo>
                                  <a:pt x="63766" y="8826"/>
                                </a:moveTo>
                                <a:lnTo>
                                  <a:pt x="0" y="0"/>
                                </a:lnTo>
                              </a:path>
                              <a:path w="64135" h="8890">
                                <a:moveTo>
                                  <a:pt x="63766" y="8826"/>
                                </a:moveTo>
                                <a:lnTo>
                                  <a:pt x="0" y="8826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02471" y="64400"/>
                            <a:ext cx="6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>
                                <a:moveTo>
                                  <a:pt x="6376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2471" y="73632"/>
                            <a:ext cx="641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8890">
                                <a:moveTo>
                                  <a:pt x="63766" y="0"/>
                                </a:moveTo>
                                <a:lnTo>
                                  <a:pt x="0" y="8826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02471" y="64400"/>
                            <a:ext cx="641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8890">
                                <a:moveTo>
                                  <a:pt x="63766" y="0"/>
                                </a:moveTo>
                                <a:lnTo>
                                  <a:pt x="0" y="8826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01837" y="28826"/>
                            <a:ext cx="5854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17780">
                                <a:moveTo>
                                  <a:pt x="1270" y="635"/>
                                </a:moveTo>
                                <a:lnTo>
                                  <a:pt x="1079" y="177"/>
                                </a:lnTo>
                                <a:lnTo>
                                  <a:pt x="635" y="0"/>
                                </a:lnTo>
                                <a:lnTo>
                                  <a:pt x="177" y="177"/>
                                </a:lnTo>
                                <a:lnTo>
                                  <a:pt x="0" y="635"/>
                                </a:lnTo>
                                <a:lnTo>
                                  <a:pt x="177" y="1079"/>
                                </a:lnTo>
                                <a:lnTo>
                                  <a:pt x="635" y="1270"/>
                                </a:lnTo>
                                <a:lnTo>
                                  <a:pt x="1079" y="1079"/>
                                </a:lnTo>
                                <a:lnTo>
                                  <a:pt x="1270" y="635"/>
                                </a:lnTo>
                                <a:close/>
                              </a:path>
                              <a:path w="585470" h="17780">
                                <a:moveTo>
                                  <a:pt x="65024" y="17119"/>
                                </a:moveTo>
                                <a:lnTo>
                                  <a:pt x="64846" y="16662"/>
                                </a:lnTo>
                                <a:lnTo>
                                  <a:pt x="64389" y="16484"/>
                                </a:lnTo>
                                <a:lnTo>
                                  <a:pt x="63944" y="16662"/>
                                </a:lnTo>
                                <a:lnTo>
                                  <a:pt x="63754" y="17119"/>
                                </a:lnTo>
                                <a:lnTo>
                                  <a:pt x="63944" y="17564"/>
                                </a:lnTo>
                                <a:lnTo>
                                  <a:pt x="64389" y="17754"/>
                                </a:lnTo>
                                <a:lnTo>
                                  <a:pt x="64846" y="17564"/>
                                </a:lnTo>
                                <a:lnTo>
                                  <a:pt x="65024" y="17119"/>
                                </a:lnTo>
                                <a:close/>
                              </a:path>
                              <a:path w="585470" h="17780">
                                <a:moveTo>
                                  <a:pt x="584898" y="17119"/>
                                </a:moveTo>
                                <a:lnTo>
                                  <a:pt x="584708" y="16662"/>
                                </a:lnTo>
                                <a:lnTo>
                                  <a:pt x="584263" y="16484"/>
                                </a:lnTo>
                                <a:lnTo>
                                  <a:pt x="583819" y="16662"/>
                                </a:lnTo>
                                <a:lnTo>
                                  <a:pt x="583628" y="17119"/>
                                </a:lnTo>
                                <a:lnTo>
                                  <a:pt x="583819" y="17564"/>
                                </a:lnTo>
                                <a:lnTo>
                                  <a:pt x="584263" y="17754"/>
                                </a:lnTo>
                                <a:lnTo>
                                  <a:pt x="584708" y="17564"/>
                                </a:lnTo>
                                <a:lnTo>
                                  <a:pt x="584898" y="17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32312" y="40660"/>
                            <a:ext cx="127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735">
                                <a:moveTo>
                                  <a:pt x="0" y="0"/>
                                </a:moveTo>
                                <a:lnTo>
                                  <a:pt x="0" y="38252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86106" y="40660"/>
                            <a:ext cx="127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735">
                                <a:moveTo>
                                  <a:pt x="0" y="0"/>
                                </a:moveTo>
                                <a:lnTo>
                                  <a:pt x="0" y="38252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11286" y="45043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41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11286" y="57492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419"/>
                                </a:lnTo>
                              </a:path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41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11286" y="69941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41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94112" y="43181"/>
                            <a:ext cx="1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>
                                <a:moveTo>
                                  <a:pt x="191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6109" y="78907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>
                                <a:moveTo>
                                  <a:pt x="462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94110" y="76227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>
                                <a:moveTo>
                                  <a:pt x="209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94112" y="40655"/>
                            <a:ext cx="127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735">
                                <a:moveTo>
                                  <a:pt x="0" y="382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4115" y="74366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>
                                <a:moveTo>
                                  <a:pt x="171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94115" y="69941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>
                                <a:moveTo>
                                  <a:pt x="171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5103" y="73738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17208" y="2489"/>
                                </a:moveTo>
                                <a:lnTo>
                                  <a:pt x="11734" y="241"/>
                                </a:lnTo>
                                <a:lnTo>
                                  <a:pt x="5638" y="0"/>
                                </a:lnTo>
                                <a:lnTo>
                                  <a:pt x="0" y="1803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15103" y="68085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0" y="685"/>
                                </a:moveTo>
                                <a:lnTo>
                                  <a:pt x="5638" y="2489"/>
                                </a:lnTo>
                                <a:lnTo>
                                  <a:pt x="11734" y="2247"/>
                                </a:lnTo>
                                <a:lnTo>
                                  <a:pt x="17208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11286" y="57492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41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94110" y="63778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>
                                <a:moveTo>
                                  <a:pt x="209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94115" y="61916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>
                                <a:moveTo>
                                  <a:pt x="171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94115" y="57492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>
                                <a:moveTo>
                                  <a:pt x="171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15103" y="61288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17208" y="2489"/>
                                </a:moveTo>
                                <a:lnTo>
                                  <a:pt x="11734" y="241"/>
                                </a:lnTo>
                                <a:lnTo>
                                  <a:pt x="5638" y="0"/>
                                </a:lnTo>
                                <a:lnTo>
                                  <a:pt x="0" y="1803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15103" y="55636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0" y="685"/>
                                </a:moveTo>
                                <a:lnTo>
                                  <a:pt x="5638" y="2489"/>
                                </a:lnTo>
                                <a:lnTo>
                                  <a:pt x="11734" y="2247"/>
                                </a:lnTo>
                                <a:lnTo>
                                  <a:pt x="17208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11286" y="45043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419"/>
                                </a:lnTo>
                              </a:path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41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94110" y="43181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>
                                <a:moveTo>
                                  <a:pt x="209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11286" y="45043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41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94110" y="51328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>
                                <a:moveTo>
                                  <a:pt x="209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94115" y="49467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>
                                <a:moveTo>
                                  <a:pt x="171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94115" y="45043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>
                                <a:moveTo>
                                  <a:pt x="171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15103" y="48839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17208" y="2489"/>
                                </a:moveTo>
                                <a:lnTo>
                                  <a:pt x="11734" y="241"/>
                                </a:lnTo>
                                <a:lnTo>
                                  <a:pt x="5638" y="0"/>
                                </a:lnTo>
                                <a:lnTo>
                                  <a:pt x="0" y="1803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15103" y="43186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0" y="685"/>
                                </a:moveTo>
                                <a:lnTo>
                                  <a:pt x="5638" y="2489"/>
                                </a:lnTo>
                                <a:lnTo>
                                  <a:pt x="11734" y="2247"/>
                                </a:lnTo>
                                <a:lnTo>
                                  <a:pt x="17208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31368" y="6844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4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31368" y="5599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4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31368" y="4354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4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94110" y="55631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>
                                <a:moveTo>
                                  <a:pt x="209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94110" y="68080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>
                                <a:moveTo>
                                  <a:pt x="209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15103" y="68087"/>
                            <a:ext cx="12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55">
                                <a:moveTo>
                                  <a:pt x="0" y="8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15103" y="55637"/>
                            <a:ext cx="12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55">
                                <a:moveTo>
                                  <a:pt x="0" y="8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715103" y="43187"/>
                            <a:ext cx="12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55">
                                <a:moveTo>
                                  <a:pt x="0" y="8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86109" y="40660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>
                                <a:moveTo>
                                  <a:pt x="462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87151" y="70474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40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87156" y="72456"/>
                            <a:ext cx="635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540">
                                <a:moveTo>
                                  <a:pt x="6324" y="0"/>
                                </a:moveTo>
                                <a:lnTo>
                                  <a:pt x="0" y="2057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87151" y="70478"/>
                            <a:ext cx="635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540">
                                <a:moveTo>
                                  <a:pt x="0" y="0"/>
                                </a:moveTo>
                                <a:lnTo>
                                  <a:pt x="6324" y="1981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1612" y="4584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270" y="635"/>
                                </a:moveTo>
                                <a:lnTo>
                                  <a:pt x="1079" y="190"/>
                                </a:lnTo>
                                <a:lnTo>
                                  <a:pt x="635" y="0"/>
                                </a:lnTo>
                                <a:lnTo>
                                  <a:pt x="177" y="190"/>
                                </a:lnTo>
                                <a:lnTo>
                                  <a:pt x="0" y="635"/>
                                </a:lnTo>
                                <a:lnTo>
                                  <a:pt x="177" y="1092"/>
                                </a:lnTo>
                                <a:lnTo>
                                  <a:pt x="635" y="1270"/>
                                </a:lnTo>
                                <a:lnTo>
                                  <a:pt x="1079" y="1092"/>
                                </a:lnTo>
                                <a:lnTo>
                                  <a:pt x="127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44156" y="71366"/>
                            <a:ext cx="571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4775">
                                <a:moveTo>
                                  <a:pt x="0" y="104495"/>
                                </a:move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59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9076" y="69268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2171" y="0"/>
                                </a:moveTo>
                                <a:lnTo>
                                  <a:pt x="1016" y="342"/>
                                </a:lnTo>
                                <a:lnTo>
                                  <a:pt x="0" y="2197"/>
                                </a:lnTo>
                                <a:lnTo>
                                  <a:pt x="342" y="3352"/>
                                </a:lnTo>
                                <a:lnTo>
                                  <a:pt x="2197" y="4368"/>
                                </a:lnTo>
                                <a:lnTo>
                                  <a:pt x="3352" y="4025"/>
                                </a:lnTo>
                                <a:lnTo>
                                  <a:pt x="3860" y="3098"/>
                                </a:lnTo>
                                <a:lnTo>
                                  <a:pt x="4368" y="2171"/>
                                </a:lnTo>
                                <a:lnTo>
                                  <a:pt x="4025" y="1015"/>
                                </a:lnTo>
                                <a:lnTo>
                                  <a:pt x="2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75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4987" y="60078"/>
                            <a:ext cx="330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1594">
                                <a:moveTo>
                                  <a:pt x="0" y="61480"/>
                                </a:moveTo>
                                <a:lnTo>
                                  <a:pt x="32562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59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75326" y="57979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2146" y="0"/>
                                </a:moveTo>
                                <a:lnTo>
                                  <a:pt x="990" y="355"/>
                                </a:lnTo>
                                <a:lnTo>
                                  <a:pt x="0" y="2222"/>
                                </a:lnTo>
                                <a:lnTo>
                                  <a:pt x="355" y="3378"/>
                                </a:lnTo>
                                <a:lnTo>
                                  <a:pt x="1295" y="3860"/>
                                </a:lnTo>
                                <a:lnTo>
                                  <a:pt x="2222" y="4356"/>
                                </a:lnTo>
                                <a:lnTo>
                                  <a:pt x="3378" y="4000"/>
                                </a:lnTo>
                                <a:lnTo>
                                  <a:pt x="3873" y="3073"/>
                                </a:lnTo>
                                <a:lnTo>
                                  <a:pt x="4368" y="2146"/>
                                </a:lnTo>
                                <a:lnTo>
                                  <a:pt x="4013" y="990"/>
                                </a:lnTo>
                                <a:lnTo>
                                  <a:pt x="2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75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44987" y="635"/>
                            <a:ext cx="698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48260">
                                <a:moveTo>
                                  <a:pt x="0" y="0"/>
                                </a:moveTo>
                                <a:lnTo>
                                  <a:pt x="6819" y="4787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59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49745" y="46372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2819" y="0"/>
                                </a:moveTo>
                                <a:lnTo>
                                  <a:pt x="723" y="304"/>
                                </a:lnTo>
                                <a:lnTo>
                                  <a:pt x="0" y="1270"/>
                                </a:lnTo>
                                <a:lnTo>
                                  <a:pt x="152" y="2311"/>
                                </a:lnTo>
                                <a:lnTo>
                                  <a:pt x="304" y="3352"/>
                                </a:lnTo>
                                <a:lnTo>
                                  <a:pt x="1270" y="4076"/>
                                </a:lnTo>
                                <a:lnTo>
                                  <a:pt x="2311" y="3937"/>
                                </a:lnTo>
                                <a:lnTo>
                                  <a:pt x="3352" y="3784"/>
                                </a:lnTo>
                                <a:lnTo>
                                  <a:pt x="4076" y="2819"/>
                                </a:lnTo>
                                <a:lnTo>
                                  <a:pt x="3937" y="1778"/>
                                </a:lnTo>
                                <a:lnTo>
                                  <a:pt x="3784" y="723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75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73342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D3A61">
                              <w:pPr>
                                <w:spacing w:before="37" w:line="240" w:lineRule="auto"/>
                                <w:rPr>
                                  <w:sz w:val="6"/>
                                </w:rPr>
                              </w:pPr>
                            </w:p>
                            <w:p w14:paraId="25A2D97B">
                              <w:pPr>
                                <w:spacing w:before="0" w:line="285" w:lineRule="auto"/>
                                <w:ind w:left="184" w:right="914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95757"/>
                                  <w:spacing w:val="-10"/>
                                  <w:w w:val="130"/>
                                  <w:sz w:val="6"/>
                                  <w:u w:val="single" w:color="595757"/>
                                </w:rPr>
                                <w:t>B</w:t>
                              </w:r>
                              <w:r>
                                <w:rPr>
                                  <w:color w:val="595757"/>
                                  <w:spacing w:val="40"/>
                                  <w:w w:val="13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595757"/>
                                  <w:spacing w:val="-10"/>
                                  <w:w w:val="130"/>
                                  <w:sz w:val="6"/>
                                  <w:u w:val="single" w:color="59575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2" o:spid="_x0000_s1026" o:spt="203" style="height:14.15pt;width:57.75pt;" coordsize="733425,179705" o:gfxdata="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">
                <o:lock v:ext="edit" aspectratio="f"/>
                <v:shape id="Image 103" o:spid="_x0000_s1026" o:spt="75" type="#_x0000_t75" style="position:absolute;left:0;top:28817;height:68423;width:103107;" filled="f" o:preferrelative="t" stroked="f" coordsize="21600,21600" o:gfxdata="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EhE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104" o:spid="_x0000_s1026" o:spt="100" style="position:absolute;left:166237;top:45935;height:1270;width:322580;" filled="f" stroked="t" coordsize="322580,1" o:gfxdata="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ua1e/&#10;AAAA3AAAAA8AAAAAAAAAAQAgAAAAIgAAAGRycy9kb3ducmV2LnhtbFBLAQIUABQAAAAIAIdO4kAz&#10;LwWeOwAAADkAAAAQAAAAAAAAAAEAIAAAAA4BAABkcnMvc2hhcGV4bWwueG1sUEsFBgAAAAAGAAYA&#10;WwEAALgDAAAAAA==&#10;" path="m0,0l32213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166237;top:55167;height:1270;width:322580;" filled="f" stroked="t" coordsize="322580,1" o:gfxdata="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izsy/&#10;AAAA3AAAAA8AAAAAAAAAAQAgAAAAIgAAAGRycy9kb3ducmV2LnhtbFBLAQIUABQAAAAIAIdO4kAz&#10;LwWeOwAAADkAAAAQAAAAAAAAAAEAIAAAAA4BAABkcnMvc2hhcGV4bWwueG1sUEsFBgAAAAAGAAYA&#10;WwEAALgDAAAAAA==&#10;" path="m0,0l32213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166237;top:64400;height:1270;width:322580;" filled="f" stroked="t" coordsize="322580,1" o:gfxdata="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sFC7vQAA&#10;ANwAAAAPAAAAAAAAAAEAIAAAACIAAABkcnMvZG93bnJldi54bWxQSwECFAAUAAAACACHTuJAMy8F&#10;njsAAAA5AAAAEAAAAAAAAAABACAAAAAMAQAAZHJzL3NoYXBleG1sLnhtbFBLBQYAAAAABgAGAFsB&#10;AAC2AwAAAAA=&#10;" path="m0,0l32213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166237;top:73632;height:1270;width:322580;" filled="f" stroked="t" coordsize="322580,1" o:gfxdata="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89SC/&#10;AAAA3AAAAA8AAAAAAAAAAQAgAAAAIgAAAGRycy9kb3ducmV2LnhtbFBLAQIUABQAAAAIAIdO4kAz&#10;LwWeOwAAADkAAAAQAAAAAAAAAAEAIAAAAA4BAABkcnMvc2hhcGV4bWwueG1sUEsFBgAAAAAGAAYA&#10;WwEAALgDAAAAAA==&#10;" path="m0,0l32213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192151;top:45935;height:1270;width:494030;" filled="f" stroked="t" coordsize="494030,1" o:gfxdata="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TBxK&#10;wAAAANwAAAAPAAAAAAAAAAEAIAAAACIAAABkcnMvZG93bnJldi54bWxQSwECFAAUAAAACACHTuJA&#10;My8FnjsAAAA5AAAAEAAAAAAAAAABACAAAAAPAQAAZHJzL3NoYXBleG1sLnhtbFBLBQYAAAAABgAG&#10;AFsBAAC5AwAAAAA=&#10;" path="m0,0l493953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192151;top:55167;height:1270;width:494030;" filled="f" stroked="t" coordsize="494030,1" o:gfxdata="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C50b4A&#10;AADcAAAADwAAAAAAAAABACAAAAAiAAAAZHJzL2Rvd25yZXYueG1sUEsBAhQAFAAAAAgAh07iQDMv&#10;BZ47AAAAOQAAABAAAAAAAAAAAQAgAAAADQEAAGRycy9zaGFwZXhtbC54bWxQSwUGAAAAAAYABgBb&#10;AQAAtwMAAAAA&#10;" path="m0,0l493953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192151;top:64400;height:1270;width:494030;" filled="f" stroked="t" coordsize="494030,1" o:gfxdata="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jhpG/&#10;AAAA3AAAAA8AAAAAAAAAAQAgAAAAIgAAAGRycy9kb3ducmV2LnhtbFBLAQIUABQAAAAIAIdO4kAz&#10;LwWeOwAAADkAAAAQAAAAAAAAAAEAIAAAAA4BAABkcnMvc2hhcGV4bWwueG1sUEsFBgAAAAAGAAYA&#10;WwEAALgDAAAAAA==&#10;" path="m0,0l493953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192151;top:73632;height:1270;width:494030;" filled="f" stroked="t" coordsize="494030,1" o:gfxdata="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ryMKvQAA&#10;ANwAAAAPAAAAAAAAAAEAIAAAACIAAABkcnMvZG93bnJldi54bWxQSwECFAAUAAAACACHTuJAMy8F&#10;njsAAAA5AAAAEAAAAAAAAAABACAAAAAMAQAAZHJzL3NoYXBleG1sLnhtbFBLBQYAAAAABgAGAFsB&#10;AAC2AwAAAAA=&#10;" path="m0,0l493953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102471;top:37109;height:8890;width:64135;" filled="f" stroked="t" coordsize="64135,8890" o:gfxdata="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8oMi8AAAA&#10;3AAAAA8AAAAAAAAAAQAgAAAAIgAAAGRycy9kb3ducmV2LnhtbFBLAQIUABQAAAAIAIdO4kAzLwWe&#10;OwAAADkAAAAQAAAAAAAAAAEAIAAAAAsBAABkcnMvc2hhcGV4bWwueG1sUEsFBgAAAAAGAAYAWwEA&#10;ALUDAAAAAA==&#10;" path="m63766,8826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102471;top:46341;height:8890;width:64135;" filled="f" stroked="t" coordsize="64135,8890" o:gfxdata="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MLkb7sAAADc&#10;AAAADwAAAAAAAAABACAAAAAiAAAAZHJzL2Rvd25yZXYueG1sUEsBAhQAFAAAAAgAh07iQDMvBZ47&#10;AAAAOQAAABAAAAAAAAAAAQAgAAAACgEAAGRycy9zaGFwZXhtbC54bWxQSwUGAAAAAAYABgBbAQAA&#10;tAMAAAAA&#10;" path="m63766,8826l0,0em63766,8826l0,8826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102471;top:64400;height:1270;width:64135;" filled="f" stroked="t" coordsize="64135,1" o:gfxdata="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hSrwvQAA&#10;ANwAAAAPAAAAAAAAAAEAIAAAACIAAABkcnMvZG93bnJldi54bWxQSwECFAAUAAAACACHTuJAMy8F&#10;njsAAAA5AAAAEAAAAAAAAAABACAAAAAMAQAAZHJzL3NoYXBleG1sLnhtbFBLBQYAAAAABgAGAFsB&#10;AAC2AwAAAAA=&#10;" path="m63766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102471;top:73632;height:8890;width:64135;" filled="f" stroked="t" coordsize="64135,8890" o:gfxdata="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VOLy8AAAA&#10;3AAAAA8AAAAAAAAAAQAgAAAAIgAAAGRycy9kb3ducmV2LnhtbFBLAQIUABQAAAAIAIdO4kAzLwWe&#10;OwAAADkAAAAQAAAAAAAAAAEAIAAAAAsBAABkcnMvc2hhcGV4bWwueG1sUEsFBgAAAAAGAAYAWwEA&#10;ALUDAAAAAA==&#10;" path="m63766,0l0,8826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102471;top:64400;height:8890;width:64135;" filled="f" stroked="t" coordsize="64135,8890" o:gfxdata="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emy7sAAADc&#10;AAAADwAAAAAAAAABACAAAAAiAAAAZHJzL2Rvd25yZXYueG1sUEsBAhQAFAAAAAgAh07iQDMvBZ47&#10;AAAAOQAAABAAAAAAAAAAAQAgAAAACgEAAGRycy9zaGFwZXhtbC54bWxQSwUGAAAAAAYABgBbAQAA&#10;tAMAAAAA&#10;" path="m63766,0l0,8826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101837;top:28826;height:17780;width:585470;" fillcolor="#000000" filled="t" stroked="f" coordsize="585470,17780" o:gfxdata="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+ZYzrsAAADc&#10;AAAADwAAAAAAAAABACAAAAAiAAAAZHJzL2Rvd25yZXYueG1sUEsBAhQAFAAAAAgAh07iQDMvBZ47&#10;AAAAOQAAABAAAAAAAAAAAQAgAAAACgEAAGRycy9zaGFwZXhtbC54bWxQSwUGAAAAAAYABgBbAQAA&#10;tAMAAAAA&#10;" path="m1270,635l1079,177,635,0,177,177,0,635,177,1079,635,1270,1079,1079,1270,635xem65024,17119l64846,16662,64389,16484,63944,16662,63754,17119,63944,17564,64389,17754,64846,17564,65024,17119xem584898,17119l584708,16662,584263,16484,583819,16662,583628,17119,583819,17564,584263,17754,584708,17564,584898,171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732312;top:40660;height:38735;width:1270;" filled="f" stroked="t" coordsize="1,38735" o:gfxdata="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r8gr&#10;wAAAANwAAAAPAAAAAAAAAAEAIAAAACIAAABkcnMvZG93bnJldi54bWxQSwECFAAUAAAACACHTuJA&#10;My8FnjsAAAA5AAAAEAAAAAAAAAABACAAAAAPAQAAZHJzL3NoYXBleG1sLnhtbFBLBQYAAAAABgAG&#10;AFsBAAC5AwAAAAA=&#10;" path="m0,0l0,38252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686106;top:40660;height:38735;width:1270;" filled="f" stroked="t" coordsize="1,38735" o:gfxdata="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422wvQAA&#10;ANwAAAAPAAAAAAAAAAEAIAAAACIAAABkcnMvZG93bnJldi54bWxQSwECFAAUAAAACACHTuJAMy8F&#10;njsAAAA5AAAAEAAAAAAAAAABACAAAAAMAQAAZHJzL3NoYXBleG1sLnhtbFBLBQYAAAAABgAGAFsB&#10;AAC2AwAAAAA=&#10;" path="m0,0l0,38252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711286;top:45043;height:4445;width:1270;" filled="f" stroked="t" coordsize="1,4445" o:gfxdata="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/T4O/&#10;AAAA3AAAAA8AAAAAAAAAAQAgAAAAIgAAAGRycy9kb3ducmV2LnhtbFBLAQIUABQAAAAIAIdO4kAz&#10;LwWeOwAAADkAAAAQAAAAAAAAAAEAIAAAAA4BAABkcnMvc2hhcGV4bWwueG1sUEsFBgAAAAAGAAYA&#10;WwEAALgDAAAAAA==&#10;" path="m0,0l0,4419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711286;top:57492;height:4445;width:1270;" filled="f" stroked="t" coordsize="1,4445" o:gfxdata="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DOxy8AAAA&#10;3AAAAA8AAAAAAAAAAQAgAAAAIgAAAGRycy9kb3ducmV2LnhtbFBLAQIUABQAAAAIAIdO4kAzLwWe&#10;OwAAADkAAAAQAAAAAAAAAAEAIAAAAAsBAABkcnMvc2hhcGV4bWwueG1sUEsFBgAAAAAGAAYAWwEA&#10;ALUDAAAAAA==&#10;" path="m0,0l0,4419em0,0l0,4419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711286;top:69941;height:4445;width:1270;" filled="f" stroked="t" coordsize="1,4445" o:gfxdata="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hdG+8AAAA&#10;3AAAAA8AAAAAAAAAAQAgAAAAIgAAAGRycy9kb3ducmV2LnhtbFBLAQIUABQAAAAIAIdO4kAzLwWe&#10;OwAAADkAAAAQAAAAAAAAAAEAIAAAAAsBAABkcnMvc2hhcGV4bWwueG1sUEsFBgAAAAAGAAYAWwEA&#10;ALUDAAAAAA==&#10;" path="m0,0l0,4419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694112;top:43181;height:1270;width:19685;" filled="f" stroked="t" coordsize="19685,1" o:gfxdata="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wLhq/&#10;AAAA3AAAAA8AAAAAAAAAAQAgAAAAIgAAAGRycy9kb3ducmV2LnhtbFBLAQIUABQAAAAIAIdO4kAz&#10;LwWeOwAAADkAAAAQAAAAAAAAAAEAIAAAAA4BAABkcnMvc2hhcGV4bWwueG1sUEsFBgAAAAAGAAYA&#10;WwEAALgDAAAAAA==&#10;" path="m19100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686109;top:78907;height:1270;width:46355;" filled="f" stroked="t" coordsize="46355,1" o:gfxdata="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suTwvQAA&#10;ANwAAAAPAAAAAAAAAAEAIAAAACIAAABkcnMvZG93bnJldi54bWxQSwECFAAUAAAACACHTuJAMy8F&#10;njsAAAA5AAAAEAAAAAAAAAABACAAAAAMAQAAZHJzL3NoYXBleG1sLnhtbFBLBQYAAAAABgAGAFsB&#10;AAC2AwAAAAA=&#10;" path="m46202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694110;top:76227;height:1270;width:21590;" filled="f" stroked="t" coordsize="21590,1" o:gfxdata="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6hZqLsAAADc&#10;AAAADwAAAAAAAAABACAAAAAiAAAAZHJzL2Rvd25yZXYueG1sUEsBAhQAFAAAAAgAh07iQDMvBZ47&#10;AAAAOQAAABAAAAAAAAAAAQAgAAAACgEAAGRycy9zaGFwZXhtbC54bWxQSwUGAAAAAAYABgBbAQAA&#10;tAMAAAAA&#10;" path="m20993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694112;top:40655;height:38735;width:1270;" filled="f" stroked="t" coordsize="1,38735" o:gfxdata="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EDN/vQAA&#10;ANwAAAAPAAAAAAAAAAEAIAAAACIAAABkcnMvZG93bnJldi54bWxQSwECFAAUAAAACACHTuJAMy8F&#10;njsAAAA5AAAAEAAAAAAAAAABACAAAAAMAQAAZHJzL3NoYXBleG1sLnhtbFBLBQYAAAAABgAGAFsB&#10;AAC2AwAAAAA=&#10;" path="m0,38252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694115;top:74366;height:1270;width:17780;" filled="f" stroked="t" coordsize="17780,1" o:gfxdata="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rkj2ugAAANwA&#10;AAAPAAAAAAAAAAEAIAAAACIAAABkcnMvZG93bnJldi54bWxQSwECFAAUAAAACACHTuJAMy8FnjsA&#10;AAA5AAAAEAAAAAAAAAABACAAAAAJAQAAZHJzL3NoYXBleG1sLnhtbFBLBQYAAAAABgAGAFsBAACz&#10;AwAAAAA=&#10;" path="m17170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694115;top:69941;height:1270;width:17780;" filled="f" stroked="t" coordsize="17780,1" o:gfxdata="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x3IS8AAAA&#10;3AAAAA8AAAAAAAAAAQAgAAAAIgAAAGRycy9kb3ducmV2LnhtbFBLAQIUABQAAAAIAIdO4kAzLwWe&#10;OwAAADkAAAAQAAAAAAAAAAEAIAAAAAsBAABkcnMvc2hhcGV4bWwueG1sUEsFBgAAAAAGAAYAWwEA&#10;ALUDAAAAAA==&#10;" path="m17170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715103;top:73738;height:2540;width:17780;" filled="f" stroked="t" coordsize="17780,2540" o:gfxdata="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mZbkvQAA&#10;ANwAAAAPAAAAAAAAAAEAIAAAACIAAABkcnMvZG93bnJldi54bWxQSwECFAAUAAAACACHTuJAMy8F&#10;njsAAAA5AAAAEAAAAAAAAAABACAAAAAMAQAAZHJzL3NoYXBleG1sLnhtbFBLBQYAAAAABgAGAFsB&#10;AAC2AwAAAAA=&#10;" path="m17208,2489l11734,241,5638,0,0,1803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715103;top:68085;height:2540;width:17780;" filled="f" stroked="t" coordsize="17780,2540" o:gfxdata="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HqppL4A&#10;AADcAAAADwAAAAAAAAABACAAAAAiAAAAZHJzL2Rvd25yZXYueG1sUEsBAhQAFAAAAAgAh07iQDMv&#10;BZ47AAAAOQAAABAAAAAAAAAAAQAgAAAADQEAAGRycy9zaGFwZXhtbC54bWxQSwUGAAAAAAYABgBb&#10;AQAAtwMAAAAA&#10;" path="m0,685l5638,2489,11734,2247,17208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711286;top:57492;height:4445;width:1270;" filled="f" stroked="t" coordsize="1,4445" o:gfxdata="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qfMW8AAAA&#10;3AAAAA8AAAAAAAAAAQAgAAAAIgAAAGRycy9kb3ducmV2LnhtbFBLAQIUABQAAAAIAIdO4kAzLwWe&#10;OwAAADkAAAAQAAAAAAAAAAEAIAAAAAsBAABkcnMvc2hhcGV4bWwueG1sUEsFBgAAAAAGAAYAWwEA&#10;ALUDAAAAAA==&#10;" path="m0,0l0,4419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694110;top:63778;height:1270;width:21590;" filled="f" stroked="t" coordsize="21590,1" o:gfxdata="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hXAbsAAADc&#10;AAAADwAAAAAAAAABACAAAAAiAAAAZHJzL2Rvd25yZXYueG1sUEsBAhQAFAAAAAgAh07iQDMvBZ47&#10;AAAAOQAAABAAAAAAAAAAAQAgAAAACgEAAGRycy9zaGFwZXhtbC54bWxQSwUGAAAAAAYABgBbAQAA&#10;tAMAAAAA&#10;" path="m20993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694115;top:61916;height:1270;width:17780;" filled="f" stroked="t" coordsize="17780,1" o:gfxdata="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zYKLsAAADc&#10;AAAADwAAAAAAAAABACAAAAAiAAAAZHJzL2Rvd25yZXYueG1sUEsBAhQAFAAAAAgAh07iQDMvBZ47&#10;AAAAOQAAABAAAAAAAAAAAQAgAAAACgEAAGRycy9zaGFwZXhtbC54bWxQSwUGAAAAAAYABgBbAQAA&#10;tAMAAAAA&#10;" path="m17170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694115;top:57492;height:1270;width:17780;" filled="f" stroked="t" coordsize="17780,1" o:gfxdata="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pUBcugAAANwA&#10;AAAPAAAAAAAAAAEAIAAAACIAAABkcnMvZG93bnJldi54bWxQSwECFAAUAAAACACHTuJAMy8FnjsA&#10;AAA5AAAAEAAAAAAAAAABACAAAAAJAQAAZHJzL3NoYXBleG1sLnhtbFBLBQYAAAAABgAGAFsBAACz&#10;AwAAAAA=&#10;" path="m17170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715103;top:61288;height:2540;width:17780;" filled="f" stroked="t" coordsize="17780,2540" o:gfxdata="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DQo8vQAA&#10;ANwAAAAPAAAAAAAAAAEAIAAAACIAAABkcnMvZG93bnJldi54bWxQSwECFAAUAAAACACHTuJAMy8F&#10;njsAAAA5AAAAEAAAAAAAAAABACAAAAAMAQAAZHJzL3NoYXBleG1sLnhtbFBLBQYAAAAABgAGAFsB&#10;AAC2AwAAAAA=&#10;" path="m17208,2489l11734,241,5638,0,0,1803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715103;top:55636;height:2540;width:17780;" filled="f" stroked="t" coordsize="17780,2540" o:gfxdata="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+US7sAAADc&#10;AAAADwAAAAAAAAABACAAAAAiAAAAZHJzL2Rvd25yZXYueG1sUEsBAhQAFAAAAAgAh07iQDMvBZ47&#10;AAAAOQAAABAAAAAAAAAAAQAgAAAACgEAAGRycy9zaGFwZXhtbC54bWxQSwUGAAAAAAYABgBbAQAA&#10;tAMAAAAA&#10;" path="m0,685l5638,2489,11734,2247,17208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711286;top:45043;height:4445;width:1270;" filled="f" stroked="t" coordsize="1,4445" o:gfxdata="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/kC68AAAA&#10;3AAAAA8AAAAAAAAAAQAgAAAAIgAAAGRycy9kb3ducmV2LnhtbFBLAQIUABQAAAAIAIdO4kAzLwWe&#10;OwAAADkAAAAQAAAAAAAAAAEAIAAAAAsBAABkcnMvc2hhcGV4bWwueG1sUEsFBgAAAAAGAAYAWwEA&#10;ALUDAAAAAA==&#10;" path="m0,0l0,4419em0,0l0,4419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694110;top:43181;height:1270;width:21590;" filled="f" stroked="t" coordsize="21590,1" o:gfxdata="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wYOu/&#10;AAAA3AAAAA8AAAAAAAAAAQAgAAAAIgAAAGRycy9kb3ducmV2LnhtbFBLAQIUABQAAAAIAIdO4kAz&#10;LwWeOwAAADkAAAAQAAAAAAAAAAEAIAAAAA4BAABkcnMvc2hhcGV4bWwueG1sUEsFBgAAAAAGAAYA&#10;WwEAALgDAAAAAA==&#10;" path="m20993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711286;top:45043;height:4445;width:1270;" filled="f" stroked="t" coordsize="1,4445" o:gfxdata="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3HDDvQAA&#10;ANwAAAAPAAAAAAAAAAEAIAAAACIAAABkcnMvZG93bnJldi54bWxQSwECFAAUAAAACACHTuJAMy8F&#10;njsAAAA5AAAAEAAAAAAAAAABACAAAAAMAQAAZHJzL3NoYXBleG1sLnhtbFBLBQYAAAAABgAGAFsB&#10;AAC2AwAAAAA=&#10;" path="m0,0l0,4419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694110;top:51328;height:1270;width:21590;" filled="f" stroked="t" coordsize="21590,1" o:gfxdata="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AfkL4A&#10;AADcAAAADwAAAAAAAAABACAAAAAiAAAAZHJzL2Rvd25yZXYueG1sUEsBAhQAFAAAAAgAh07iQDMv&#10;BZ47AAAAOQAAABAAAAAAAAAAAQAgAAAADQEAAGRycy9zaGFwZXhtbC54bWxQSwUGAAAAAAYABgBb&#10;AQAAtwMAAAAA&#10;" path="m20993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694115;top:49467;height:1270;width:17780;" filled="f" stroked="t" coordsize="17780,1" o:gfxdata="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dSQubsAAADc&#10;AAAADwAAAAAAAAABACAAAAAiAAAAZHJzL2Rvd25yZXYueG1sUEsBAhQAFAAAAAgAh07iQDMvBZ47&#10;AAAAOQAAABAAAAAAAAAAAQAgAAAACgEAAGRycy9zaGFwZXhtbC54bWxQSwUGAAAAAAYABgBbAQAA&#10;tAMAAAAA&#10;" path="m17170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694115;top:45043;height:1270;width:17780;" filled="f" stroked="t" coordsize="17780,1" o:gfxdata="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Bg7OugAAANwA&#10;AAAPAAAAAAAAAAEAIAAAACIAAABkcnMvZG93bnJldi54bWxQSwECFAAUAAAACACHTuJAMy8FnjsA&#10;AAA5AAAAEAAAAAAAAAABACAAAAAJAQAAZHJzL3NoYXBleG1sLnhtbFBLBQYAAAAABgAGAFsBAACz&#10;AwAAAAA=&#10;" path="m17170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715103;top:48839;height:2540;width:17780;" filled="f" stroked="t" coordsize="17780,2540" o:gfxdata="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rkSuvQAA&#10;ANwAAAAPAAAAAAAAAAEAIAAAACIAAABkcnMvZG93bnJldi54bWxQSwECFAAUAAAACACHTuJAMy8F&#10;njsAAAA5AAAAEAAAAAAAAAABACAAAAAMAQAAZHJzL3NoYXBleG1sLnhtbFBLBQYAAAAABgAGAFsB&#10;AAC2AwAAAAA=&#10;" path="m17208,2489l11734,241,5638,0,0,1803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715103;top:43186;height:2540;width:17780;" filled="f" stroked="t" coordsize="17780,2540" o:gfxdata="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H3Nq8AAAA&#10;3AAAAA8AAAAAAAAAAQAgAAAAIgAAAGRycy9kb3ducmV2LnhtbFBLAQIUABQAAAAIAIdO4kAzLwWe&#10;OwAAADkAAAAQAAAAAAAAAAEAIAAAAAsBAABkcnMvc2hhcGV4bWwueG1sUEsFBgAAAAAGAAYAWwEA&#10;ALUDAAAAAA==&#10;" path="m0,685l5638,2489,11734,2247,17208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731368;top:68445;height:7620;width:1270;" filled="f" stroked="t" coordsize="1,7620" o:gfxdata="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aCi27sAAADc&#10;AAAADwAAAAAAAAABACAAAAAiAAAAZHJzL2Rvd25yZXYueG1sUEsBAhQAFAAAAAgAh07iQDMvBZ47&#10;AAAAOQAAABAAAAAAAAAAAQAgAAAACgEAAGRycy9zaGFwZXhtbC54bWxQSwUGAAAAAAYABgBbAQAA&#10;tAMAAAAA&#10;" path="m0,7416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731368;top:55995;height:7620;width:1270;" filled="f" stroked="t" coordsize="1,7620" o:gfxdata="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XI8rLsAAADc&#10;AAAADwAAAAAAAAABACAAAAAiAAAAZHJzL2Rvd25yZXYueG1sUEsBAhQAFAAAAAgAh07iQDMvBZ47&#10;AAAAOQAAABAAAAAAAAAAAQAgAAAACgEAAGRycy9zaGFwZXhtbC54bWxQSwUGAAAAAAYABgBbAQAA&#10;tAMAAAAA&#10;" path="m0,7416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731368;top:43545;height:7620;width:1270;" filled="f" stroked="t" coordsize="1,7620" o:gfxdata="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6ZN7sAAADc&#10;AAAADwAAAAAAAAABACAAAAAiAAAAZHJzL2Rvd25yZXYueG1sUEsBAhQAFAAAAAgAh07iQDMvBZ47&#10;AAAAOQAAABAAAAAAAAAAAQAgAAAACgEAAGRycy9zaGFwZXhtbC54bWxQSwUGAAAAAAYABgBbAQAA&#10;tAMAAAAA&#10;" path="m0,7416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694110;top:55631;height:1270;width:21590;" filled="f" stroked="t" coordsize="21590,1" o:gfxdata="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YTlr4A&#10;AADcAAAADwAAAAAAAAABACAAAAAiAAAAZHJzL2Rvd25yZXYueG1sUEsBAhQAFAAAAAgAh07iQDMv&#10;BZ47AAAAOQAAABAAAAAAAAAAAQAgAAAADQEAAGRycy9zaGFwZXhtbC54bWxQSwUGAAAAAAYABgBb&#10;AQAAtwMAAAAA&#10;" path="m20993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694110;top:68080;height:1270;width:21590;" filled="f" stroked="t" coordsize="21590,1" o:gfxdata="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6tg28AAAA&#10;3AAAAA8AAAAAAAAAAQAgAAAAIgAAAGRycy9kb3ducmV2LnhtbFBLAQIUABQAAAAIAIdO4kAzLwWe&#10;OwAAADkAAAAQAAAAAAAAAAEAIAAAAAsBAABkcnMvc2hhcGV4bWwueG1sUEsFBgAAAAAGAAYAWwEA&#10;ALUDAAAAAA==&#10;" path="m20993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715103;top:68087;height:8255;width:1270;" filled="f" stroked="t" coordsize="1,8255" o:gfxdata="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HsV6/&#10;AAAA3AAAAA8AAAAAAAAAAQAgAAAAIgAAAGRycy9kb3ducmV2LnhtbFBLAQIUABQAAAAIAIdO4kAz&#10;LwWeOwAAADkAAAAQAAAAAAAAAAEAIAAAAA4BAABkcnMvc2hhcGV4bWwueG1sUEsFBgAAAAAGAAYA&#10;WwEAALgDAAAAAA==&#10;" path="m0,814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715103;top:55637;height:8255;width:1270;" filled="f" stroked="t" coordsize="1,8255" o:gfxdata="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sUxbsAAADc&#10;AAAADwAAAAAAAAABACAAAAAiAAAAZHJzL2Rvd25yZXYueG1sUEsBAhQAFAAAAAgAh07iQDMvBZ47&#10;AAAAOQAAABAAAAAAAAAAAQAgAAAACgEAAGRycy9zaGFwZXhtbC54bWxQSwUGAAAAAAYABgBbAQAA&#10;tAMAAAAA&#10;" path="m0,814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715103;top:43187;height:8255;width:1270;" filled="f" stroked="t" coordsize="1,8255" o:gfxdata="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ZirK8AAAA&#10;3AAAAA8AAAAAAAAAAQAgAAAAIgAAAGRycy9kb3ducmV2LnhtbFBLAQIUABQAAAAIAIdO4kAzLwWe&#10;OwAAADkAAAAQAAAAAAAAAAEAIAAAAAsBAABkcnMvc2hhcGV4bWwueG1sUEsFBgAAAAAGAAYAWwEA&#10;ALUDAAAAAA==&#10;" path="m0,814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686109;top:40660;height:1270;width:46355;" filled="f" stroked="t" coordsize="46355,1" o:gfxdata="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0P+b4A&#10;AADcAAAADwAAAAAAAAABACAAAAAiAAAAZHJzL2Rvd25yZXYueG1sUEsBAhQAFAAAAAgAh07iQDMv&#10;BZ47AAAAOQAAABAAAAAAAAAAAQAgAAAADQEAAGRycy9zaGFwZXhtbC54bWxQSwUGAAAAAAYABgBb&#10;AQAAtwMAAAAA&#10;" path="m46202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687151;top:70474;height:4445;width:1270;" filled="f" stroked="t" coordsize="1,4445" o:gfxdata="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Ajr9vQAA&#10;ANwAAAAPAAAAAAAAAAEAIAAAACIAAABkcnMvZG93bnJldi54bWxQSwECFAAUAAAACACHTuJAMy8F&#10;njsAAAA5AAAAEAAAAAAAAAABACAAAAAMAQAAZHJzL3NoYXBleG1sLnhtbFBLBQYAAAAABgAGAFsB&#10;AAC2AwAAAAA=&#10;" path="m0,4038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687156;top:72456;height:2540;width:6350;" filled="f" stroked="t" coordsize="6350,2540" o:gfxdata="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bG/v7sAAADc&#10;AAAADwAAAAAAAAABACAAAAAiAAAAZHJzL2Rvd25yZXYueG1sUEsBAhQAFAAAAAgAh07iQDMvBZ47&#10;AAAAOQAAABAAAAAAAAAAAQAgAAAACgEAAGRycy9zaGFwZXhtbC54bWxQSwUGAAAAAAYABgBbAQAA&#10;tAMAAAAA&#10;" path="m6324,0l0,2057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687151;top:70478;height:2540;width:6350;" filled="f" stroked="t" coordsize="6350,2540" o:gfxdata="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jIci8AAAA&#10;3AAAAA8AAAAAAAAAAQAgAAAAIgAAAGRycy9kb3ducmV2LnhtbFBLAQIUABQAAAAIAIdO4kAzLwWe&#10;OwAAADkAAAAQAAAAAAAAAAEAIAAAAAsBAABkcnMvc2hhcGV4bWwueG1sUEsFBgAAAAAGAAYAWwEA&#10;ALUDAAAAAA==&#10;" path="m0,0l6324,1981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691612;top:45844;height:1270;width:1270;" fillcolor="#000000" filled="t" stroked="f" coordsize="1270,1270" o:gfxdata="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/gKa8AAAA&#10;3AAAAA8AAAAAAAAAAQAgAAAAIgAAAGRycy9kb3ducmV2LnhtbFBLAQIUABQAAAAIAIdO4kAzLwWe&#10;OwAAADkAAAAQAAAAAAAAAAEAIAAAAAsBAABkcnMvc2hhcGV4bWwueG1sUEsFBgAAAAAGAAYAWwEA&#10;ALUDAAAAAA==&#10;" path="m1270,635l1079,190,635,0,177,190,0,635,177,1092,635,1270,1079,1092,1270,6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144156;top:71366;height:104775;width:57150;" filled="f" stroked="t" coordsize="57150,104775" o:gfxdata="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VBOa/&#10;AAAA3AAAAA8AAAAAAAAAAQAgAAAAIgAAAGRycy9kb3ducmV2LnhtbFBLAQIUABQAAAAIAIdO4kAz&#10;LwWeOwAAADkAAAAQAAAAAAAAAAEAIAAAAA4BAABkcnMvc2hhcGV4bWwueG1sUEsFBgAAAAAGAAYA&#10;WwEAALgDAAAAAA==&#10;" path="m0,104495l57150,0e">
                  <v:fill on="f" focussize="0,0"/>
                  <v:stroke weight="0.1pt" color="#595757" joinstyle="round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199076;top:69268;height:4445;width:4445;" fillcolor="#595757" filled="t" stroked="f" coordsize="4445,4445" o:gfxdata="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AnFbsAAADc&#10;AAAADwAAAAAAAAABACAAAAAiAAAAZHJzL2Rvd25yZXYueG1sUEsBAhQAFAAAAAgAh07iQDMvBZ47&#10;AAAAOQAAABAAAAAAAAAAAQAgAAAACgEAAGRycy9zaGFwZXhtbC54bWxQSwUGAAAAAAYABgBbAQAA&#10;tAMAAAAA&#10;" path="m2171,0l1016,342,0,2197,342,3352,2197,4368,3352,4025,3860,3098,4368,2171,4025,1015,21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144987;top:60078;height:61594;width:33020;" filled="f" stroked="t" coordsize="33020,61594" o:gfxdata="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8GysL4A&#10;AADcAAAADwAAAAAAAAABACAAAAAiAAAAZHJzL2Rvd25yZXYueG1sUEsBAhQAFAAAAAgAh07iQDMv&#10;BZ47AAAAOQAAABAAAAAAAAAAAQAgAAAADQEAAGRycy9zaGFwZXhtbC54bWxQSwUGAAAAAAYABgBb&#10;AQAAtwMAAAAA&#10;" path="m0,61480l32562,0e">
                  <v:fill on="f" focussize="0,0"/>
                  <v:stroke weight="0.1pt" color="#595757" joinstyle="round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175326;top:57979;height:4445;width:4445;" fillcolor="#595757" filled="t" stroked="f" coordsize="4445,4445" o:gfxdata="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q4a68AAAA&#10;3AAAAA8AAAAAAAAAAQAgAAAAIgAAAGRycy9kb3ducmV2LnhtbFBLAQIUABQAAAAIAIdO4kAzLwWe&#10;OwAAADkAAAAQAAAAAAAAAAEAIAAAAAsBAABkcnMvc2hhcGV4bWwueG1sUEsFBgAAAAAGAAYAWwEA&#10;ALUDAAAAAA==&#10;" path="m2146,0l990,355,0,2222,355,3378,1295,3860,2222,4356,3378,4000,3873,3073,4368,2146,4013,990,214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144987;top:635;height:48260;width:6985;" filled="f" stroked="t" coordsize="6985,48260" o:gfxdata="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uV7KrsAAADc&#10;AAAADwAAAAAAAAABACAAAAAiAAAAZHJzL2Rvd25yZXYueG1sUEsBAhQAFAAAAAgAh07iQDMvBZ47&#10;AAAAOQAAABAAAAAAAAAAAQAgAAAACgEAAGRycy9zaGFwZXhtbC54bWxQSwUGAAAAAAYABgBbAQAA&#10;tAMAAAAA&#10;" path="m0,0l6819,47879e">
                  <v:fill on="f" focussize="0,0"/>
                  <v:stroke weight="0.1pt" color="#595757" joinstyle="round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149745;top:46372;height:4445;width:4445;" fillcolor="#595757" filled="t" stroked="f" coordsize="4445,4445" o:gfxdata="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dNpCvQAA&#10;ANwAAAAPAAAAAAAAAAEAIAAAACIAAABkcnMvZG93bnJldi54bWxQSwECFAAUAAAACACHTuJAMy8F&#10;njsAAAA5AAAAEAAAAAAAAAABACAAAAAMAQAAZHJzL3NoYXBleG1sLnhtbFBLBQYAAAAABgAGAFsB&#10;AAC2AwAAAAA=&#10;" path="m2819,0l723,304,0,1270,152,2311,304,3352,1270,4076,2311,3937,3352,3784,4076,2819,3937,1778,3784,723,281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4" o:spid="_x0000_s1026" o:spt="202" type="#_x0000_t202" style="position:absolute;left:0;top:0;height:179705;width:733425;" filled="f" stroked="f" coordsize="21600,21600" o:gfxdata="UEsDBAoAAAAAAIdO4kAAAAAAAAAAAAAAAAAEAAAAZHJzL1BLAwQUAAAACACHTuJABWS1w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ktc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7D3A61">
                        <w:pPr>
                          <w:spacing w:before="37" w:line="240" w:lineRule="auto"/>
                          <w:rPr>
                            <w:sz w:val="6"/>
                          </w:rPr>
                        </w:pPr>
                      </w:p>
                      <w:p w14:paraId="25A2D97B">
                        <w:pPr>
                          <w:spacing w:before="0" w:line="285" w:lineRule="auto"/>
                          <w:ind w:left="184" w:right="914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95757"/>
                            <w:spacing w:val="-10"/>
                            <w:w w:val="130"/>
                            <w:sz w:val="6"/>
                            <w:u w:val="single" w:color="595757"/>
                          </w:rPr>
                          <w:t>B</w:t>
                        </w:r>
                        <w:r>
                          <w:rPr>
                            <w:color w:val="595757"/>
                            <w:spacing w:val="40"/>
                            <w:w w:val="130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595757"/>
                            <w:spacing w:val="-10"/>
                            <w:w w:val="130"/>
                            <w:sz w:val="6"/>
                            <w:u w:val="single" w:color="595757"/>
                          </w:rPr>
                          <w:t>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F62EFB1">
      <w:pPr>
        <w:pStyle w:val="6"/>
        <w:spacing w:before="8"/>
        <w:ind w:left="142"/>
      </w:pPr>
      <w:r>
        <w:rPr>
          <w:spacing w:val="-2"/>
        </w:rPr>
        <w:t>A:</w:t>
      </w:r>
      <w:r>
        <w:rPr>
          <w:spacing w:val="-1"/>
        </w:rPr>
        <w:t xml:space="preserve"> </w:t>
      </w:r>
      <w:r>
        <w:rPr>
          <w:spacing w:val="-2"/>
        </w:rPr>
        <w:t>GND</w:t>
      </w:r>
      <w:r>
        <w:t xml:space="preserve"> </w:t>
      </w:r>
      <w:r>
        <w:rPr>
          <w:spacing w:val="-2"/>
        </w:rPr>
        <w:t>(Black)</w:t>
      </w:r>
      <w:r>
        <w:t xml:space="preserve"> </w:t>
      </w:r>
      <w:r>
        <w:rPr>
          <w:spacing w:val="-2"/>
        </w:rPr>
        <w:t>B:</w:t>
      </w:r>
      <w:r>
        <w:t xml:space="preserve"> </w:t>
      </w:r>
      <w:r>
        <w:rPr>
          <w:spacing w:val="-2"/>
        </w:rPr>
        <w:t>TX</w:t>
      </w:r>
      <w:r>
        <w:t xml:space="preserve"> </w:t>
      </w:r>
      <w:r>
        <w:rPr>
          <w:spacing w:val="-2"/>
        </w:rPr>
        <w:t>(Grey)</w:t>
      </w:r>
      <w:r>
        <w:t xml:space="preserve"> </w:t>
      </w:r>
      <w:r>
        <w:rPr>
          <w:spacing w:val="-2"/>
        </w:rPr>
        <w:t>C:</w:t>
      </w:r>
      <w:r>
        <w:t xml:space="preserve"> </w:t>
      </w:r>
      <w:r>
        <w:rPr>
          <w:spacing w:val="-2"/>
        </w:rPr>
        <w:t>PWM/RX</w:t>
      </w:r>
      <w:r>
        <w:t xml:space="preserve"> </w:t>
      </w:r>
      <w:r>
        <w:rPr>
          <w:spacing w:val="-2"/>
        </w:rPr>
        <w:t>(White)</w:t>
      </w:r>
    </w:p>
    <w:p w14:paraId="567FD8BF">
      <w:pPr>
        <w:pStyle w:val="6"/>
        <w:spacing w:before="56"/>
        <w:rPr>
          <w:sz w:val="9"/>
        </w:rPr>
      </w:pPr>
    </w:p>
    <w:p w14:paraId="53CFB6CA">
      <w:pPr>
        <w:pStyle w:val="5"/>
      </w:pPr>
      <w:r>
        <w:rPr>
          <w:spacing w:val="-2"/>
        </w:rPr>
        <w:t>CAN Cable</w:t>
      </w:r>
    </w:p>
    <w:p w14:paraId="2EA081EA">
      <w:pPr>
        <w:pStyle w:val="6"/>
        <w:spacing w:before="21"/>
        <w:rPr>
          <w:rFonts w:ascii="Arial"/>
          <w:sz w:val="6"/>
        </w:rPr>
      </w:pPr>
    </w:p>
    <w:p w14:paraId="7468FFF8">
      <w:pPr>
        <w:spacing w:before="0"/>
        <w:ind w:left="422" w:right="0" w:firstLine="0"/>
        <w:jc w:val="left"/>
        <w:rPr>
          <w:sz w:val="6"/>
        </w:rPr>
      </w:pPr>
      <w:r>
        <w:rPr>
          <w:color w:val="595757"/>
          <w:spacing w:val="-10"/>
          <w:w w:val="120"/>
          <w:sz w:val="6"/>
          <w:u w:val="single" w:color="595757"/>
        </w:rPr>
        <w:t>A</w:t>
      </w:r>
    </w:p>
    <w:p w14:paraId="13B19B0C">
      <w:pPr>
        <w:spacing w:line="197" w:lineRule="exact"/>
        <w:ind w:left="339" w:right="0" w:firstLine="0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g">
            <w:drawing>
              <wp:inline distT="0" distB="0" distL="0" distR="0">
                <wp:extent cx="829310" cy="125730"/>
                <wp:effectExtent l="9525" t="0" r="0" b="7619"/>
                <wp:docPr id="165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310" cy="125730"/>
                          <a:chOff x="0" y="0"/>
                          <a:chExt cx="829310" cy="12573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635" y="42660"/>
                            <a:ext cx="12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55">
                                <a:moveTo>
                                  <a:pt x="0" y="7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35" y="59335"/>
                            <a:ext cx="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">
                                <a:moveTo>
                                  <a:pt x="0" y="8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2" y="72171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26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35" y="67675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4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32" y="67679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26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32" y="38166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26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35" y="38160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4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32" y="42656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26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2604" y="54847"/>
                            <a:ext cx="724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">
                                <a:moveTo>
                                  <a:pt x="0" y="0"/>
                                </a:moveTo>
                                <a:lnTo>
                                  <a:pt x="72406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801687" y="72171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0" y="0"/>
                                </a:moveTo>
                                <a:lnTo>
                                  <a:pt x="2694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01687" y="38166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0" y="0"/>
                                </a:moveTo>
                                <a:lnTo>
                                  <a:pt x="2694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828634" y="3816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34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76664" y="38166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01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01687" y="38166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01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76668" y="7217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250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776668" y="38166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250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2604" y="64471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0"/>
                                </a:moveTo>
                                <a:lnTo>
                                  <a:pt x="0" y="3213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7581" y="64466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32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2604" y="42656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0"/>
                                </a:moveTo>
                                <a:lnTo>
                                  <a:pt x="0" y="256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7581" y="42658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2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7578" y="6767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>
                                <a:moveTo>
                                  <a:pt x="205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7578" y="7217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>
                                <a:moveTo>
                                  <a:pt x="205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7581" y="67679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0"/>
                                </a:moveTo>
                                <a:lnTo>
                                  <a:pt x="0" y="449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7578" y="4522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>
                                <a:moveTo>
                                  <a:pt x="205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581" y="6447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>
                                <a:moveTo>
                                  <a:pt x="0" y="0"/>
                                </a:moveTo>
                                <a:lnTo>
                                  <a:pt x="205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7581" y="45223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0"/>
                                </a:moveTo>
                                <a:lnTo>
                                  <a:pt x="0" y="513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32" y="50356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26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5" y="50356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0"/>
                                </a:moveTo>
                                <a:lnTo>
                                  <a:pt x="0" y="8978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35" y="59339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0" y="0"/>
                                </a:moveTo>
                                <a:lnTo>
                                  <a:pt x="2694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7581" y="59339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0"/>
                                </a:moveTo>
                                <a:lnTo>
                                  <a:pt x="0" y="513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7578" y="3816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>
                                <a:moveTo>
                                  <a:pt x="205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7581" y="4265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>
                                <a:moveTo>
                                  <a:pt x="0" y="0"/>
                                </a:moveTo>
                                <a:lnTo>
                                  <a:pt x="205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7581" y="38166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0"/>
                                </a:moveTo>
                                <a:lnTo>
                                  <a:pt x="0" y="449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8108" y="6767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495" y="0"/>
                                </a:moveTo>
                                <a:lnTo>
                                  <a:pt x="4495" y="4495"/>
                                </a:lnTo>
                              </a:path>
                              <a:path w="5080" h="5080">
                                <a:moveTo>
                                  <a:pt x="4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8113" y="67679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0"/>
                                </a:moveTo>
                                <a:lnTo>
                                  <a:pt x="0" y="449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8113" y="72171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449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8108" y="45223"/>
                            <a:ext cx="5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9685">
                                <a:moveTo>
                                  <a:pt x="4495" y="0"/>
                                </a:moveTo>
                                <a:lnTo>
                                  <a:pt x="4495" y="19253"/>
                                </a:lnTo>
                              </a:path>
                              <a:path w="5080" h="19685">
                                <a:moveTo>
                                  <a:pt x="4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8113" y="45223"/>
                            <a:ext cx="12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685">
                                <a:moveTo>
                                  <a:pt x="0" y="0"/>
                                </a:moveTo>
                                <a:lnTo>
                                  <a:pt x="0" y="19253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8113" y="64471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449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8113" y="3816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0"/>
                                </a:moveTo>
                                <a:lnTo>
                                  <a:pt x="0" y="4495"/>
                                </a:lnTo>
                              </a:path>
                              <a:path w="5080" h="5080">
                                <a:moveTo>
                                  <a:pt x="0" y="0"/>
                                </a:moveTo>
                                <a:lnTo>
                                  <a:pt x="449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2604" y="38166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0"/>
                                </a:moveTo>
                                <a:lnTo>
                                  <a:pt x="0" y="449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8113" y="42656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>
                                <a:moveTo>
                                  <a:pt x="0" y="0"/>
                                </a:moveTo>
                                <a:lnTo>
                                  <a:pt x="449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2609" y="42015"/>
                            <a:ext cx="723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>
                                <a:moveTo>
                                  <a:pt x="7232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2604" y="67679"/>
                            <a:ext cx="724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">
                                <a:moveTo>
                                  <a:pt x="0" y="0"/>
                                </a:moveTo>
                                <a:lnTo>
                                  <a:pt x="72406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0594" y="61070"/>
                            <a:ext cx="330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1594">
                                <a:moveTo>
                                  <a:pt x="0" y="61480"/>
                                </a:moveTo>
                                <a:lnTo>
                                  <a:pt x="32562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59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10933" y="58972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2146" y="0"/>
                                </a:moveTo>
                                <a:lnTo>
                                  <a:pt x="990" y="355"/>
                                </a:lnTo>
                                <a:lnTo>
                                  <a:pt x="0" y="2222"/>
                                </a:lnTo>
                                <a:lnTo>
                                  <a:pt x="355" y="3378"/>
                                </a:lnTo>
                                <a:lnTo>
                                  <a:pt x="1295" y="3860"/>
                                </a:lnTo>
                                <a:lnTo>
                                  <a:pt x="2222" y="4356"/>
                                </a:lnTo>
                                <a:lnTo>
                                  <a:pt x="3378" y="4000"/>
                                </a:lnTo>
                                <a:lnTo>
                                  <a:pt x="3873" y="3073"/>
                                </a:lnTo>
                                <a:lnTo>
                                  <a:pt x="4368" y="2146"/>
                                </a:lnTo>
                                <a:lnTo>
                                  <a:pt x="4013" y="990"/>
                                </a:lnTo>
                                <a:lnTo>
                                  <a:pt x="2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75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0594" y="635"/>
                            <a:ext cx="698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48260">
                                <a:moveTo>
                                  <a:pt x="0" y="0"/>
                                </a:moveTo>
                                <a:lnTo>
                                  <a:pt x="6819" y="4787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59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85352" y="46372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2819" y="0"/>
                                </a:moveTo>
                                <a:lnTo>
                                  <a:pt x="723" y="304"/>
                                </a:lnTo>
                                <a:lnTo>
                                  <a:pt x="0" y="1270"/>
                                </a:lnTo>
                                <a:lnTo>
                                  <a:pt x="152" y="2311"/>
                                </a:lnTo>
                                <a:lnTo>
                                  <a:pt x="304" y="3352"/>
                                </a:lnTo>
                                <a:lnTo>
                                  <a:pt x="1270" y="4076"/>
                                </a:lnTo>
                                <a:lnTo>
                                  <a:pt x="2311" y="3937"/>
                                </a:lnTo>
                                <a:lnTo>
                                  <a:pt x="3352" y="3784"/>
                                </a:lnTo>
                                <a:lnTo>
                                  <a:pt x="4076" y="2819"/>
                                </a:lnTo>
                                <a:lnTo>
                                  <a:pt x="3937" y="1778"/>
                                </a:lnTo>
                                <a:lnTo>
                                  <a:pt x="3784" y="723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75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52607" y="87295"/>
                            <a:ext cx="4127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B2361">
                              <w:pPr>
                                <w:spacing w:before="0" w:line="59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95757"/>
                                  <w:spacing w:val="-10"/>
                                  <w:w w:val="125"/>
                                  <w:sz w:val="6"/>
                                  <w:u w:val="single" w:color="59575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5" o:spid="_x0000_s1026" o:spt="203" style="height:9.9pt;width:65.3pt;" coordsize="829310,125730" o:gfxdata="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">
                <o:lock v:ext="edit" aspectratio="f"/>
                <v:shape id="Graphic 166" o:spid="_x0000_s1026" o:spt="100" style="position:absolute;left:635;top:42660;height:8255;width:1270;" filled="f" stroked="t" coordsize="1,8255" o:gfxdata="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ORgy8AAAA&#10;3AAAAA8AAAAAAAAAAQAgAAAAIgAAAGRycy9kb3ducmV2LnhtbFBLAQIUABQAAAAIAIdO4kAzLwWe&#10;OwAAADkAAAAQAAAAAAAAAAEAIAAAAAsBAABkcnMvc2hhcGV4bWwueG1sUEsFBgAAAAAGAAYAWwEA&#10;ALUDAAAAAA==&#10;" path="m0,7696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635;top:59335;height:8890;width:1270;" filled="f" stroked="t" coordsize="1,8890" o:gfxdata="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KxQO8AAAA&#10;3AAAAA8AAAAAAAAAAQAgAAAAIgAAAGRycy9kb3ducmV2LnhtbFBLAQIUABQAAAAIAIdO4kAzLwWe&#10;OwAAADkAAAAQAAAAAAAAAAEAIAAAAAsBAABkcnMvc2hhcGV4bWwueG1sUEsFBgAAAAAGAAYAWwEA&#10;ALUDAAAAAA==&#10;" path="m0,8343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632;top:72171;height:1270;width:27305;" filled="f" stroked="t" coordsize="27305,1" o:gfxdata="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nL2r4A&#10;AADcAAAADwAAAAAAAAABACAAAAAiAAAAZHJzL2Rvd25yZXYueG1sUEsBAhQAFAAAAAgAh07iQDMv&#10;BZ47AAAAOQAAABAAAAAAAAAAAQAgAAAADQEAAGRycy9zaGFwZXhtbC54bWxQSwUGAAAAAAYABgBb&#10;AQAAtwMAAAAA&#10;" path="m26949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635;top:67675;height:5080;width:1270;" filled="f" stroked="t" coordsize="1,5080" o:gfxdata="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SfA+8AAAA&#10;3AAAAA8AAAAAAAAAAQAgAAAAIgAAAGRycy9kb3ducmV2LnhtbFBLAQIUABQAAAAIAIdO4kAzLwWe&#10;OwAAADkAAAAQAAAAAAAAAAEAIAAAAAsBAABkcnMvc2hhcGV4bWwueG1sUEsFBgAAAAAGAAYAWwEA&#10;ALUDAAAAAA==&#10;" path="m0,4495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632;top:67679;height:1270;width:27305;" filled="f" stroked="t" coordsize="27305,1" o:gfxdata="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WUQG/&#10;AAAA3AAAAA8AAAAAAAAAAQAgAAAAIgAAAGRycy9kb3ducmV2LnhtbFBLAQIUABQAAAAIAIdO4kAz&#10;LwWeOwAAADkAAAAQAAAAAAAAAAEAIAAAAA4BAABkcnMvc2hhcGV4bWwueG1sUEsFBgAAAAAGAAYA&#10;WwEAALgDAAAAAA==&#10;" path="m26949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632;top:38166;height:1270;width:27305;" filled="f" stroked="t" coordsize="27305,1" o:gfxdata="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a9Jq8AAAA&#10;3AAAAA8AAAAAAAAAAQAgAAAAIgAAAGRycy9kb3ducmV2LnhtbFBLAQIUABQAAAAIAIdO4kAzLwWe&#10;OwAAADkAAAAQAAAAAAAAAAEAIAAAAAsBAABkcnMvc2hhcGV4bWwueG1sUEsFBgAAAAAGAAYAWwEA&#10;ALUDAAAAAA==&#10;" path="m26949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635;top:38160;height:5080;width:1270;" filled="f" stroked="t" coordsize="1,5080" o:gfxdata="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r3ijugAAANwA&#10;AAAPAAAAAAAAAAEAIAAAACIAAABkcnMvZG93bnJldi54bWxQSwECFAAUAAAACACHTuJAMy8FnjsA&#10;AAA5AAAAEAAAAAAAAAABACAAAAAJAQAAZHJzL3NoYXBleG1sLnhtbFBLBQYAAAAABgAGAFsBAACz&#10;AwAAAAA=&#10;" path="m0,4495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632;top:42656;height:1270;width:27305;" filled="f" stroked="t" coordsize="27305,1" o:gfxdata="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TPdrsAAADc&#10;AAAADwAAAAAAAAABACAAAAAiAAAAZHJzL2Rvd25yZXYueG1sUEsBAhQAFAAAAAgAh07iQDMvBZ47&#10;AAAAOQAAABAAAAAAAAAAAQAgAAAACgEAAGRycy9zaGFwZXhtbC54bWxQSwUGAAAAAAYABgBbAQAA&#10;tAMAAAAA&#10;" path="m26949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52604;top:54847;height:1270;width:724535;" filled="f" stroked="t" coordsize="724535,1" o:gfxdata="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uoG68AAAA&#10;3AAAAA8AAAAAAAAAAQAgAAAAIgAAAGRycy9kb3ducmV2LnhtbFBLAQIUABQAAAAIAIdO4kAzLwWe&#10;OwAAADkAAAAQAAAAAAAAAAEAIAAAAAsBAABkcnMvc2hhcGV4bWwueG1sUEsFBgAAAAAGAAYAWwEA&#10;ALUDAAAAAA==&#10;" path="m0,0l72406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801687;top:72171;height:1270;width:27305;" filled="f" stroked="t" coordsize="27305,1" o:gfxdata="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h8pm8AAAA&#10;3AAAAA8AAAAAAAAAAQAgAAAAIgAAAGRycy9kb3ducmV2LnhtbFBLAQIUABQAAAAIAIdO4kAzLwWe&#10;OwAAADkAAAAQAAAAAAAAAAEAIAAAAAsBAABkcnMvc2hhcGV4bWwueG1sUEsFBgAAAAAGAAYAWwEA&#10;ALUDAAAAAA==&#10;" path="m0,0l26949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801687;top:38166;height:1270;width:27305;" filled="f" stroked="t" coordsize="27305,1" o:gfxdata="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Ns7rsAAADc&#10;AAAADwAAAAAAAAABACAAAAAiAAAAZHJzL2Rvd25yZXYueG1sUEsBAhQAFAAAAAgAh07iQDMvBZ47&#10;AAAAOQAAABAAAAAAAAAAAQAgAAAACgEAAGRycy9zaGFwZXhtbC54bWxQSwUGAAAAAAYABgBbAQAA&#10;tAMAAAAA&#10;" path="m0,0l26949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828634;top:38160;height:34290;width:1270;" filled="f" stroked="t" coordsize="1,34290" o:gfxdata="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Jcx2vQAA&#10;ANwAAAAPAAAAAAAAAAEAIAAAACIAAABkcnMvZG93bnJldi54bWxQSwECFAAUAAAACACHTuJAMy8F&#10;njsAAAA5AAAAEAAAAAAAAAABACAAAAAMAQAAZHJzL3NoYXBleG1sLnhtbFBLBQYAAAAABgAGAFsB&#10;AAC2AwAAAAA=&#10;" path="m0,3401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776664;top:38166;height:34290;width:1270;" filled="f" stroked="t" coordsize="1,34290" o:gfxdata="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66WAS/&#10;AAAA3AAAAA8AAAAAAAAAAQAgAAAAIgAAAGRycy9kb3ducmV2LnhtbFBLAQIUABQAAAAIAIdO4kAz&#10;LwWeOwAAADkAAAAQAAAAAAAAAAEAIAAAAA4BAABkcnMvc2hhcGV4bWwueG1sUEsFBgAAAAAGAAYA&#10;WwEAALgDAAAAAA==&#10;" path="m0,0l0,3401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801687;top:38166;height:34290;width:1270;" filled="f" stroked="t" coordsize="1,34290" o:gfxdata="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9v2fvQAA&#10;ANwAAAAPAAAAAAAAAAEAIAAAACIAAABkcnMvZG93bnJldi54bWxQSwECFAAUAAAACACHTuJAMy8F&#10;njsAAAA5AAAAEAAAAAAAAAABACAAAAAMAQAAZHJzL3NoYXBleG1sLnhtbFBLBQYAAAAABgAGAFsB&#10;AAC2AwAAAAA=&#10;" path="m0,0l0,3401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776668;top:72171;height:1270;width:25400;" filled="f" stroked="t" coordsize="25400,1" o:gfxdata="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EXSe/&#10;AAAA3AAAAA8AAAAAAAAAAQAgAAAAIgAAAGRycy9kb3ducmV2LnhtbFBLAQIUABQAAAAIAIdO4kAz&#10;LwWeOwAAADkAAAAQAAAAAAAAAAEAIAAAAA4BAABkcnMvc2hhcGV4bWwueG1sUEsFBgAAAAAGAAYA&#10;WwEAALgDAAAAAA==&#10;" path="m25018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776668;top:38166;height:1270;width:25400;" filled="f" stroked="t" coordsize="25400,1" o:gfxdata="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I+Ly8AAAA&#10;3AAAAA8AAAAAAAAAAQAgAAAAIgAAAGRycy9kb3ducmV2LnhtbFBLAQIUABQAAAAIAIdO4kAzLwWe&#10;OwAAADkAAAAQAAAAAAAAAAEAIAAAAAsBAABkcnMvc2hhcGV4bWwueG1sUEsFBgAAAAAGAAYAWwEA&#10;ALUDAAAAAA==&#10;" path="m25018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52604;top:64471;height:3810;width:1270;" filled="f" stroked="t" coordsize="1,3810" o:gfxdata="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AXzmvQAA&#10;ANwAAAAPAAAAAAAAAAEAIAAAACIAAABkcnMvZG93bnJldi54bWxQSwECFAAUAAAACACHTuJAMy8F&#10;njsAAAA5AAAAEAAAAAAAAAABACAAAAAMAQAAZHJzL3NoYXBleG1sLnhtbFBLBQYAAAAABgAGAFsB&#10;AAC2AwAAAAA=&#10;" path="m0,0l0,3213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27581;top:64466;height:3810;width:1270;" filled="f" stroked="t" coordsize="1,3810" o:gfxdata="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N2X28AAAA&#10;3AAAAA8AAAAAAAAAAQAgAAAAIgAAAGRycy9kb3ducmV2LnhtbFBLAQIUABQAAAAIAIdO4kAzLwWe&#10;OwAAADkAAAAQAAAAAAAAAAEAIAAAAAsBAABkcnMvc2hhcGV4bWwueG1sUEsFBgAAAAAGAAYAWwEA&#10;ALUDAAAAAA==&#10;" path="m0,3213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52604;top:42656;height:3175;width:1270;" filled="f" stroked="t" coordsize="1,3175" o:gfxdata="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2MaUu8AAAA&#10;3AAAAA8AAAAAAAAAAQAgAAAAIgAAAGRycy9kb3ducmV2LnhtbFBLAQIUABQAAAAIAIdO4kAzLwWe&#10;OwAAADkAAAAQAAAAAAAAAAEAIAAAAAsBAABkcnMvc2hhcGV4bWwueG1sUEsFBgAAAAAGAAYAWwEA&#10;ALUDAAAAAA==&#10;" path="m0,0l0,2565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27581;top:42658;height:3175;width:1270;" filled="f" stroked="t" coordsize="1,3175" o:gfxdata="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AzNC8AAAA&#10;3AAAAA8AAAAAAAAAAQAgAAAAIgAAAGRycy9kb3ducmV2LnhtbFBLAQIUABQAAAAIAIdO4kAzLwWe&#10;OwAAADkAAAAQAAAAAAAAAAEAIAAAAAsBAABkcnMvc2hhcGV4bWwueG1sUEsFBgAAAAAGAAYAWwEA&#10;ALUDAAAAAA==&#10;" path="m0,2565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27578;top:67679;height:1270;width:20955;" filled="f" stroked="t" coordsize="20955,1" o:gfxdata="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4u6zO8AAAA&#10;3AAAAA8AAAAAAAAAAQAgAAAAIgAAAGRycy9kb3ducmV2LnhtbFBLAQIUABQAAAAIAIdO4kAzLwWe&#10;OwAAADkAAAAQAAAAAAAAAAEAIAAAAAsBAABkcnMvc2hhcGV4bWwueG1sUEsFBgAAAAAGAAYAWwEA&#10;ALUDAAAAAA==&#10;" path="m20535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27578;top:72171;height:1270;width:20955;" filled="f" stroked="t" coordsize="20955,1" o:gfxdata="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JOqL4A&#10;AADcAAAADwAAAAAAAAABACAAAAAiAAAAZHJzL2Rvd25yZXYueG1sUEsBAhQAFAAAAAgAh07iQDMv&#10;BZ47AAAAOQAAABAAAAAAAAAAAQAgAAAADQEAAGRycy9zaGFwZXhtbC54bWxQSwUGAAAAAAYABgBb&#10;AQAAtwMAAAAA&#10;" path="m20535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27581;top:67679;height:5080;width:1270;" filled="f" stroked="t" coordsize="1,5080" o:gfxdata="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I/br4A&#10;AADcAAAADwAAAAAAAAABACAAAAAiAAAAZHJzL2Rvd25yZXYueG1sUEsBAhQAFAAAAAgAh07iQDMv&#10;BZ47AAAAOQAAABAAAAAAAAAAAQAgAAAADQEAAGRycy9zaGFwZXhtbC54bWxQSwUGAAAAAAYABgBb&#10;AQAAtwMAAAAA&#10;" path="m0,0l0,4495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27578;top:45223;height:1270;width:20955;" filled="f" stroked="t" coordsize="20955,1" o:gfxdata="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7F/Qb4A&#10;AADcAAAADwAAAAAAAAABACAAAAAiAAAAZHJzL2Rvd25yZXYueG1sUEsBAhQAFAAAAAgAh07iQDMv&#10;BZ47AAAAOQAAABAAAAAAAAAAAQAgAAAADQEAAGRycy9zaGFwZXhtbC54bWxQSwUGAAAAAAYABgBb&#10;AQAAtwMAAAAA&#10;" path="m20535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27581;top:64471;height:1270;width:20955;" filled="f" stroked="t" coordsize="20955,1" o:gfxdata="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SQAG/&#10;AAAA3AAAAA8AAAAAAAAAAQAgAAAAIgAAAGRycy9kb3ducmV2LnhtbFBLAQIUABQAAAAIAIdO4kAz&#10;LwWeOwAAADkAAAAQAAAAAAAAAAEAIAAAAA4BAABkcnMvc2hhcGV4bWwueG1sUEsFBgAAAAAGAAYA&#10;WwEAALgDAAAAAA==&#10;" path="m0,0l2053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27581;top:45223;height:5715;width:1270;" filled="f" stroked="t" coordsize="1,5715" o:gfxdata="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gTMzrgAAADcAAAA&#10;DwAAAAAAAAABACAAAAAiAAAAZHJzL2Rvd25yZXYueG1sUEsBAhQAFAAAAAgAh07iQDMvBZ47AAAA&#10;OQAAABAAAAAAAAAAAQAgAAAABwEAAGRycy9zaGFwZXhtbC54bWxQSwUGAAAAAAYABgBbAQAAsQMA&#10;AAAA&#10;" path="m0,0l0,513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632;top:50356;height:1270;width:27305;" filled="f" stroked="t" coordsize="27305,1" o:gfxdata="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4SMF7sAAADc&#10;AAAADwAAAAAAAAABACAAAAAiAAAAZHJzL2Rvd25yZXYueG1sUEsBAhQAFAAAAAgAh07iQDMvBZ47&#10;AAAAOQAAABAAAAAAAAAAAQAgAAAACgEAAGRycy9zaGFwZXhtbC54bWxQSwUGAAAAAAYABgBbAQAA&#10;tAMAAAAA&#10;" path="m26949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635;top:50356;height:9525;width:1270;" filled="f" stroked="t" coordsize="1,9525" o:gfxdata="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LM1LsAAADc&#10;AAAADwAAAAAAAAABACAAAAAiAAAAZHJzL2Rvd25yZXYueG1sUEsBAhQAFAAAAAgAh07iQDMvBZ47&#10;AAAAOQAAABAAAAAAAAAAAQAgAAAACgEAAGRycy9zaGFwZXhtbC54bWxQSwUGAAAAAAYABgBbAQAA&#10;tAMAAAAA&#10;" path="m0,0l0,8978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635;top:59339;height:1270;width:27305;" filled="f" stroked="t" coordsize="27305,1" o:gfxdata="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hsfi8AAAA&#10;3AAAAA8AAAAAAAAAAQAgAAAAIgAAAGRycy9kb3ducmV2LnhtbFBLAQIUABQAAAAIAIdO4kAzLwWe&#10;OwAAADkAAAAQAAAAAAAAAAEAIAAAAAsBAABkcnMvc2hhcGV4bWwueG1sUEsFBgAAAAAGAAYAWwEA&#10;ALUDAAAAAA==&#10;" path="m0,0l26949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27581;top:59339;height:5715;width:1270;" filled="f" stroked="t" coordsize="1,5715" o:gfxdata="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P8rNugAAANwA&#10;AAAPAAAAAAAAAAEAIAAAACIAAABkcnMvZG93bnJldi54bWxQSwECFAAUAAAACACHTuJAMy8FnjsA&#10;AAA5AAAAEAAAAAAAAAABACAAAAAJAQAAZHJzL3NoYXBleG1sLnhtbFBLBQYAAAAABgAGAFsBAACz&#10;AwAAAAA=&#10;" path="m0,0l0,513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27578;top:38166;height:1270;width:20955;" filled="f" stroked="t" coordsize="20955,1" o:gfxdata="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/d97r4A&#10;AADcAAAADwAAAAAAAAABACAAAAAiAAAAZHJzL2Rvd25yZXYueG1sUEsBAhQAFAAAAAgAh07iQDMv&#10;BZ47AAAAOQAAABAAAAAAAAAAAQAgAAAADQEAAGRycy9zaGFwZXhtbC54bWxQSwUGAAAAAAYABgBb&#10;AQAAtwMAAAAA&#10;" path="m20535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27581;top:42656;height:1270;width:20955;" filled="f" stroked="t" coordsize="20955,1" o:gfxdata="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72HW8AAAA&#10;3AAAAA8AAAAAAAAAAQAgAAAAIgAAAGRycy9kb3ducmV2LnhtbFBLAQIUABQAAAAIAIdO4kAzLwWe&#10;OwAAADkAAAAQAAAAAAAAAAEAIAAAAAsBAABkcnMvc2hhcGV4bWwueG1sUEsFBgAAAAAGAAYAWwEA&#10;ALUDAAAAAA==&#10;" path="m0,0l2053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27581;top:38166;height:5080;width:1270;" filled="f" stroked="t" coordsize="1,5080" o:gfxdata="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ups74A&#10;AADcAAAADwAAAAAAAAABACAAAAAiAAAAZHJzL2Rvd25yZXYueG1sUEsBAhQAFAAAAAgAh07iQDMv&#10;BZ47AAAAOQAAABAAAAAAAAAAAQAgAAAADQEAAGRycy9zaGFwZXhtbC54bWxQSwUGAAAAAAYABgBb&#10;AQAAtwMAAAAA&#10;" path="m0,0l0,4495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48108;top:67679;height:5080;width:5080;" filled="f" stroked="t" coordsize="5080,5080" o:gfxdata="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fXmWugAAANwA&#10;AAAPAAAAAAAAAAEAIAAAACIAAABkcnMvZG93bnJldi54bWxQSwECFAAUAAAACACHTuJAMy8FnjsA&#10;AAA5AAAAEAAAAAAAAAABACAAAAAJAQAAZHJzL3NoYXBleG1sLnhtbFBLBQYAAAAABgAGAFsBAACz&#10;AwAAAAA=&#10;" path="m4495,0l4495,4495em4495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48113;top:67679;height:5080;width:1270;" filled="f" stroked="t" coordsize="1,5080" o:gfxdata="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SUU68AAAA&#10;3AAAAA8AAAAAAAAAAQAgAAAAIgAAAGRycy9kb3ducmV2LnhtbFBLAQIUABQAAAAIAIdO4kAzLwWe&#10;OwAAADkAAAAQAAAAAAAAAAEAIAAAAAsBAABkcnMvc2hhcGV4bWwueG1sUEsFBgAAAAAGAAYAWwEA&#10;ALUDAAAAAA==&#10;" path="m0,0l0,4495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48113;top:72171;height:1270;width:5080;" filled="f" stroked="t" coordsize="5080,1" o:gfxdata="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sv0W8AAAA&#10;3AAAAA8AAAAAAAAAAQAgAAAAIgAAAGRycy9kb3ducmV2LnhtbFBLAQIUABQAAAAIAIdO4kAzLwWe&#10;OwAAADkAAAAQAAAAAAAAAAEAIAAAAAsBAABkcnMvc2hhcGV4bWwueG1sUEsFBgAAAAAGAAYAWwEA&#10;ALUDAAAAAA==&#10;" path="m0,0l449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48108;top:45223;height:19685;width:5080;" filled="f" stroked="t" coordsize="5080,19685" o:gfxdata="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iFeS/&#10;AAAA3AAAAA8AAAAAAAAAAQAgAAAAIgAAAGRycy9kb3ducmV2LnhtbFBLAQIUABQAAAAIAIdO4kAz&#10;LwWeOwAAADkAAAAQAAAAAAAAAAEAIAAAAA4BAABkcnMvc2hhcGV4bWwueG1sUEsFBgAAAAAGAAYA&#10;WwEAALgDAAAAAA==&#10;" path="m4495,0l4495,19253em4495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48113;top:45223;height:19685;width:1270;" filled="f" stroked="t" coordsize="1,19685" o:gfxdata="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CTahvQAA&#10;ANwAAAAPAAAAAAAAAAEAIAAAACIAAABkcnMvZG93bnJldi54bWxQSwECFAAUAAAACACHTuJAMy8F&#10;njsAAAA5AAAAEAAAAAAAAAABACAAAAAMAQAAZHJzL3NoYXBleG1sLnhtbFBLBQYAAAAABgAGAFsB&#10;AAC2AwAAAAA=&#10;" path="m0,0l0,19253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48113;top:64471;height:1270;width:5080;" filled="f" stroked="t" coordsize="5080,1" o:gfxdata="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bHN28AAAA&#10;3AAAAA8AAAAAAAAAAQAgAAAAIgAAAGRycy9kb3ducmV2LnhtbFBLAQIUABQAAAAIAIdO4kAzLwWe&#10;OwAAADkAAAAQAAAAAAAAAAEAIAAAAAsBAABkcnMvc2hhcGV4bWwueG1sUEsFBgAAAAAGAAYAWwEA&#10;ALUDAAAAAA==&#10;" path="m0,0l449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48113;top:38166;height:5080;width:5080;" filled="f" stroked="t" coordsize="5080,5080" o:gfxdata="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H4dovQAA&#10;ANwAAAAPAAAAAAAAAAEAIAAAACIAAABkcnMvZG93bnJldi54bWxQSwECFAAUAAAACACHTuJAMy8F&#10;njsAAAA5AAAAEAAAAAAAAAABACAAAAAMAQAAZHJzL3NoYXBleG1sLnhtbFBLBQYAAAAABgAGAFsB&#10;AAC2AwAAAAA=&#10;" path="m0,0l0,4495em0,0l449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52604;top:38166;height:5080;width:1270;" filled="f" stroked="t" coordsize="1,5080" o:gfxdata="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bdsob4A&#10;AADcAAAADwAAAAAAAAABACAAAAAiAAAAZHJzL2Rvd25yZXYueG1sUEsBAhQAFAAAAAgAh07iQDMv&#10;BZ47AAAAOQAAABAAAAAAAAAAAQAgAAAADQEAAGRycy9zaGFwZXhtbC54bWxQSwUGAAAAAAYABgBb&#10;AQAAtwMAAAAA&#10;" path="m0,0l0,4495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48113;top:42656;height:1270;width:5080;" filled="f" stroked="t" coordsize="5080,1" o:gfxdata="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ImCqr4A&#10;AADcAAAADwAAAAAAAAABACAAAAAiAAAAZHJzL2Rvd25yZXYueG1sUEsBAhQAFAAAAAgAh07iQDMv&#10;BZ47AAAAOQAAABAAAAAAAAAAAQAgAAAADQEAAGRycy9zaGFwZXhtbC54bWxQSwUGAAAAAAYABgBb&#10;AQAAtwMAAAAA&#10;" path="m0,0l449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52609;top:42015;height:1270;width:723265;" filled="f" stroked="t" coordsize="723265,1" o:gfxdata="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GZfP3tAAAANwAAAAPAAAA&#10;AAAAAAEAIAAAACIAAABkcnMvZG93bnJldi54bWxQSwECFAAUAAAACACHTuJAMy8FnjsAAAA5AAAA&#10;EAAAAAAAAAABACAAAAADAQAAZHJzL3NoYXBleG1sLnhtbFBLBQYAAAAABgAGAFsBAACtAwAAAAA=&#10;" path="m723201,0l0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52604;top:67679;height:1270;width:724535;" filled="f" stroked="t" coordsize="724535,1" o:gfxdata="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MHfG/&#10;AAAA3AAAAA8AAAAAAAAAAQAgAAAAIgAAAGRycy9kb3ducmV2LnhtbFBLAQIUABQAAAAIAIdO4kAz&#10;LwWeOwAAADkAAAAQAAAAAAAAAAEAIAAAAA4BAABkcnMvc2hhcGV4bWwueG1sUEsFBgAAAAAGAAYA&#10;WwEAALgDAAAAAA==&#10;" path="m0,0l724065,0e">
                  <v:fill on="f" focussize="0,0"/>
                  <v:stroke weight="0.1pt" color="#000000" joinstyle="round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80594;top:61070;height:61594;width:33020;" filled="f" stroked="t" coordsize="33020,61594" o:gfxdata="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KgsbsAAADc&#10;AAAADwAAAAAAAAABACAAAAAiAAAAZHJzL2Rvd25yZXYueG1sUEsBAhQAFAAAAAgAh07iQDMvBZ47&#10;AAAAOQAAABAAAAAAAAAAAQAgAAAACgEAAGRycy9zaGFwZXhtbC54bWxQSwUGAAAAAAYABgBbAQAA&#10;tAMAAAAA&#10;" path="m0,61480l32562,0e">
                  <v:fill on="f" focussize="0,0"/>
                  <v:stroke weight="0.1pt" color="#595757" joinstyle="round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110933;top:58972;height:4445;width:4445;" fillcolor="#595757" filled="t" stroked="f" coordsize="4445,4445" o:gfxdata="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snzr74A&#10;AADcAAAADwAAAAAAAAABACAAAAAiAAAAZHJzL2Rvd25yZXYueG1sUEsBAhQAFAAAAAgAh07iQDMv&#10;BZ47AAAAOQAAABAAAAAAAAAAAQAgAAAADQEAAGRycy9zaGFwZXhtbC54bWxQSwUGAAAAAAYABgBb&#10;AQAAtwMAAAAA&#10;" path="m2146,0l990,355,0,2222,355,3378,1295,3860,2222,4356,3378,4000,3873,3073,4368,2146,4013,990,214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80594;top:635;height:48260;width:6985;" filled="f" stroked="t" coordsize="6985,48260" o:gfxdata="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xmkrvQAA&#10;ANwAAAAPAAAAAAAAAAEAIAAAACIAAABkcnMvZG93bnJldi54bWxQSwECFAAUAAAACACHTuJAMy8F&#10;njsAAAA5AAAAEAAAAAAAAAABACAAAAAMAQAAZHJzL3NoYXBleG1sLnhtbFBLBQYAAAAABgAGAFsB&#10;AAC2AwAAAAA=&#10;" path="m0,0l6819,47879e">
                  <v:fill on="f" focussize="0,0"/>
                  <v:stroke weight="0.1pt" color="#595757" joinstyle="round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85352;top:46372;height:4445;width:4445;" fillcolor="#595757" filled="t" stroked="f" coordsize="4445,4445" o:gfxdata="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XyEO/&#10;AAAA3AAAAA8AAAAAAAAAAQAgAAAAIgAAAGRycy9kb3ducmV2LnhtbFBLAQIUABQAAAAIAIdO4kAz&#10;LwWeOwAAADkAAAAQAAAAAAAAAAEAIAAAAA4BAABkcnMvc2hhcGV4bWwueG1sUEsFBgAAAAAGAAYA&#10;WwEAALgDAAAAAA==&#10;" path="m2819,0l723,304,0,1270,152,2311,304,3352,1270,4076,2311,3937,3352,3784,4076,2819,3937,1778,3784,723,281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4" o:spid="_x0000_s1026" o:spt="202" type="#_x0000_t202" style="position:absolute;left:52607;top:87295;height:38100;width:41275;" filled="f" stroked="f" coordsize="21600,21600" o:gfxdata="UEsDBAoAAAAAAIdO4kAAAAAAAAAAAAAAAAAEAAAAZHJzL1BLAwQUAAAACACHTuJAhkenwL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en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8B2361">
                        <w:pPr>
                          <w:spacing w:before="0" w:line="59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95757"/>
                            <w:spacing w:val="-10"/>
                            <w:w w:val="125"/>
                            <w:sz w:val="6"/>
                            <w:u w:val="single" w:color="595757"/>
                          </w:rPr>
                          <w:t>B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B3C95F1">
      <w:pPr>
        <w:pStyle w:val="6"/>
        <w:spacing w:before="75"/>
        <w:ind w:left="142"/>
      </w:pPr>
      <w:r>
        <w:rPr>
          <w:spacing w:val="-2"/>
          <w:w w:val="105"/>
        </w:rPr>
        <w:t>A: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CAN_L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(Black)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B:CAN_H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(Red)</w:t>
      </w:r>
    </w:p>
    <w:p w14:paraId="5A364590">
      <w:pPr>
        <w:pStyle w:val="6"/>
        <w:spacing w:after="0"/>
        <w:sectPr>
          <w:pgSz w:w="2270" w:h="4260"/>
          <w:pgMar w:top="200" w:right="141" w:bottom="260" w:left="141" w:header="0" w:footer="65" w:gutter="0"/>
          <w:cols w:space="720" w:num="1"/>
        </w:sectPr>
      </w:pPr>
    </w:p>
    <w:p w14:paraId="2C674E1C">
      <w:pPr>
        <w:pStyle w:val="2"/>
        <w:spacing w:before="63"/>
      </w:pPr>
      <w:r>
        <w:rPr>
          <w:spacing w:val="-2"/>
        </w:rPr>
        <w:t>Connecting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Speed</w:t>
      </w:r>
      <w:r>
        <w:rPr>
          <w:spacing w:val="-1"/>
        </w:rPr>
        <w:t xml:space="preserve"> </w:t>
      </w:r>
      <w:r>
        <w:rPr>
          <w:spacing w:val="-2"/>
        </w:rPr>
        <w:t>Controller</w:t>
      </w:r>
    </w:p>
    <w:p w14:paraId="283ABFC8">
      <w:pPr>
        <w:pStyle w:val="5"/>
        <w:spacing w:before="43"/>
      </w:pPr>
      <w:r>
        <w:t>Using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rPr>
          <w:spacing w:val="-2"/>
        </w:rPr>
        <w:t>Cable</w:t>
      </w:r>
    </w:p>
    <w:p w14:paraId="2A6FD074">
      <w:pPr>
        <w:pStyle w:val="11"/>
        <w:numPr>
          <w:ilvl w:val="0"/>
          <w:numId w:val="4"/>
        </w:numPr>
        <w:tabs>
          <w:tab w:val="left" w:pos="243"/>
          <w:tab w:val="left" w:pos="245"/>
        </w:tabs>
        <w:spacing w:before="2" w:after="0" w:line="273" w:lineRule="auto"/>
        <w:ind w:left="245" w:right="141" w:hanging="104"/>
        <w:jc w:val="both"/>
        <w:rPr>
          <w:sz w:val="8"/>
        </w:rPr>
      </w:pPr>
      <w:r>
        <w:rPr>
          <w:spacing w:val="-2"/>
          <w:sz w:val="8"/>
        </w:rPr>
        <w:t>Connect the 7-pin ports of the speed controller</w:t>
      </w:r>
      <w:r>
        <w:rPr>
          <w:spacing w:val="40"/>
          <w:sz w:val="8"/>
        </w:rPr>
        <w:t xml:space="preserve"> </w:t>
      </w:r>
      <w:r>
        <w:rPr>
          <w:sz w:val="8"/>
        </w:rPr>
        <w:t>and M3508 with the 7-pin cable.</w:t>
      </w:r>
    </w:p>
    <w:p w14:paraId="0A641BF7">
      <w:pPr>
        <w:pStyle w:val="11"/>
        <w:numPr>
          <w:ilvl w:val="0"/>
          <w:numId w:val="4"/>
        </w:numPr>
        <w:tabs>
          <w:tab w:val="left" w:pos="243"/>
          <w:tab w:val="left" w:pos="245"/>
        </w:tabs>
        <w:spacing w:before="0" w:after="0" w:line="273" w:lineRule="auto"/>
        <w:ind w:left="245" w:right="140" w:hanging="104"/>
        <w:jc w:val="both"/>
        <w:rPr>
          <w:sz w:val="8"/>
        </w:rPr>
      </w:pPr>
      <w:r>
        <w:rPr>
          <w:w w:val="105"/>
          <w:sz w:val="8"/>
        </w:rPr>
        <w:t>Connect the 3-phase cable of the speed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controller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that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M3508.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Ensure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cables are securely connected with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corresponding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colors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correctly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matched.</w:t>
      </w:r>
    </w:p>
    <w:p w14:paraId="1F7E8115">
      <w:pPr>
        <w:pStyle w:val="11"/>
        <w:numPr>
          <w:ilvl w:val="0"/>
          <w:numId w:val="4"/>
        </w:numPr>
        <w:tabs>
          <w:tab w:val="left" w:pos="243"/>
          <w:tab w:val="left" w:pos="245"/>
        </w:tabs>
        <w:spacing w:before="0" w:after="0" w:line="273" w:lineRule="auto"/>
        <w:ind w:left="245" w:right="141" w:hanging="104"/>
        <w:jc w:val="both"/>
        <w:rPr>
          <w:sz w:val="8"/>
        </w:rPr>
      </w:pPr>
      <w:r>
        <w:rPr>
          <w:sz w:val="8"/>
        </w:rPr>
        <w:t>Insert</w:t>
      </w:r>
      <w:r>
        <w:rPr>
          <w:spacing w:val="-5"/>
          <w:sz w:val="8"/>
        </w:rPr>
        <w:t xml:space="preserve"> </w:t>
      </w:r>
      <w:r>
        <w:rPr>
          <w:sz w:val="8"/>
        </w:rPr>
        <w:t>one</w:t>
      </w:r>
      <w:r>
        <w:rPr>
          <w:spacing w:val="-5"/>
          <w:sz w:val="8"/>
        </w:rPr>
        <w:t xml:space="preserve"> </w:t>
      </w:r>
      <w:r>
        <w:rPr>
          <w:sz w:val="8"/>
        </w:rPr>
        <w:t>end</w:t>
      </w:r>
      <w:r>
        <w:rPr>
          <w:spacing w:val="-5"/>
          <w:sz w:val="8"/>
        </w:rPr>
        <w:t xml:space="preserve"> </w:t>
      </w:r>
      <w:r>
        <w:rPr>
          <w:sz w:val="8"/>
        </w:rPr>
        <w:t>of</w:t>
      </w:r>
      <w:r>
        <w:rPr>
          <w:spacing w:val="-5"/>
          <w:sz w:val="8"/>
        </w:rPr>
        <w:t xml:space="preserve"> </w:t>
      </w:r>
      <w:r>
        <w:rPr>
          <w:sz w:val="8"/>
        </w:rPr>
        <w:t>the</w:t>
      </w:r>
      <w:r>
        <w:rPr>
          <w:spacing w:val="-5"/>
          <w:sz w:val="8"/>
        </w:rPr>
        <w:t xml:space="preserve"> </w:t>
      </w:r>
      <w:r>
        <w:rPr>
          <w:sz w:val="8"/>
        </w:rPr>
        <w:t>CAN</w:t>
      </w:r>
      <w:r>
        <w:rPr>
          <w:spacing w:val="-5"/>
          <w:sz w:val="8"/>
        </w:rPr>
        <w:t xml:space="preserve"> </w:t>
      </w:r>
      <w:r>
        <w:rPr>
          <w:sz w:val="8"/>
        </w:rPr>
        <w:t>cable</w:t>
      </w:r>
      <w:r>
        <w:rPr>
          <w:spacing w:val="-5"/>
          <w:sz w:val="8"/>
        </w:rPr>
        <w:t xml:space="preserve"> </w:t>
      </w:r>
      <w:r>
        <w:rPr>
          <w:sz w:val="8"/>
        </w:rPr>
        <w:t>into</w:t>
      </w:r>
      <w:r>
        <w:rPr>
          <w:spacing w:val="-5"/>
          <w:sz w:val="8"/>
        </w:rPr>
        <w:t xml:space="preserve"> </w:t>
      </w:r>
      <w:r>
        <w:rPr>
          <w:sz w:val="8"/>
        </w:rPr>
        <w:t>the</w:t>
      </w:r>
      <w:r>
        <w:rPr>
          <w:spacing w:val="-5"/>
          <w:sz w:val="8"/>
        </w:rPr>
        <w:t xml:space="preserve"> </w:t>
      </w:r>
      <w:r>
        <w:rPr>
          <w:sz w:val="8"/>
        </w:rPr>
        <w:t>CAN</w:t>
      </w:r>
      <w:r>
        <w:rPr>
          <w:spacing w:val="40"/>
          <w:sz w:val="8"/>
        </w:rPr>
        <w:t xml:space="preserve"> </w:t>
      </w:r>
      <w:r>
        <w:rPr>
          <w:sz w:val="8"/>
        </w:rPr>
        <w:t>port</w:t>
      </w:r>
      <w:r>
        <w:rPr>
          <w:spacing w:val="-9"/>
          <w:sz w:val="8"/>
        </w:rPr>
        <w:t xml:space="preserve"> </w:t>
      </w:r>
      <w:r>
        <w:rPr>
          <w:sz w:val="8"/>
        </w:rPr>
        <w:t>of</w:t>
      </w:r>
      <w:r>
        <w:rPr>
          <w:spacing w:val="-6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speed</w:t>
      </w:r>
      <w:r>
        <w:rPr>
          <w:spacing w:val="-6"/>
          <w:sz w:val="8"/>
        </w:rPr>
        <w:t xml:space="preserve"> </w:t>
      </w:r>
      <w:r>
        <w:rPr>
          <w:sz w:val="8"/>
        </w:rPr>
        <w:t>controller</w:t>
      </w:r>
      <w:r>
        <w:rPr>
          <w:spacing w:val="-7"/>
          <w:sz w:val="8"/>
        </w:rPr>
        <w:t xml:space="preserve"> </w:t>
      </w:r>
      <w:r>
        <w:rPr>
          <w:sz w:val="8"/>
        </w:rPr>
        <w:t>and</w:t>
      </w:r>
      <w:r>
        <w:rPr>
          <w:spacing w:val="-6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other</w:t>
      </w:r>
      <w:r>
        <w:rPr>
          <w:spacing w:val="-6"/>
          <w:sz w:val="8"/>
        </w:rPr>
        <w:t xml:space="preserve"> </w:t>
      </w:r>
      <w:r>
        <w:rPr>
          <w:sz w:val="8"/>
        </w:rPr>
        <w:t>end</w:t>
      </w:r>
      <w:r>
        <w:rPr>
          <w:spacing w:val="40"/>
          <w:sz w:val="8"/>
        </w:rPr>
        <w:t xml:space="preserve"> </w:t>
      </w:r>
      <w:r>
        <w:rPr>
          <w:sz w:val="8"/>
        </w:rPr>
        <w:t>to</w:t>
      </w:r>
      <w:r>
        <w:rPr>
          <w:spacing w:val="-1"/>
          <w:sz w:val="8"/>
        </w:rPr>
        <w:t xml:space="preserve"> </w:t>
      </w:r>
      <w:r>
        <w:rPr>
          <w:sz w:val="8"/>
        </w:rPr>
        <w:t>any</w:t>
      </w:r>
      <w:r>
        <w:rPr>
          <w:spacing w:val="-1"/>
          <w:sz w:val="8"/>
        </w:rPr>
        <w:t xml:space="preserve"> </w:t>
      </w:r>
      <w:r>
        <w:rPr>
          <w:sz w:val="8"/>
        </w:rPr>
        <w:t>compatible</w:t>
      </w:r>
      <w:r>
        <w:rPr>
          <w:spacing w:val="-1"/>
          <w:sz w:val="8"/>
        </w:rPr>
        <w:t xml:space="preserve"> </w:t>
      </w:r>
      <w:r>
        <w:rPr>
          <w:sz w:val="8"/>
        </w:rPr>
        <w:t>equipment.</w:t>
      </w:r>
    </w:p>
    <w:p w14:paraId="445A91B3">
      <w:pPr>
        <w:pStyle w:val="11"/>
        <w:numPr>
          <w:ilvl w:val="0"/>
          <w:numId w:val="4"/>
        </w:numPr>
        <w:tabs>
          <w:tab w:val="left" w:pos="244"/>
        </w:tabs>
        <w:spacing w:before="0" w:after="0" w:line="96" w:lineRule="exact"/>
        <w:ind w:left="244" w:right="0" w:hanging="102"/>
        <w:jc w:val="both"/>
        <w:rPr>
          <w:sz w:val="8"/>
        </w:rPr>
      </w:pPr>
      <w:r>
        <w:rPr>
          <w:sz w:val="8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204470</wp:posOffset>
            </wp:positionH>
            <wp:positionV relativeFrom="paragraph">
              <wp:posOffset>41910</wp:posOffset>
            </wp:positionV>
            <wp:extent cx="1049655" cy="581025"/>
            <wp:effectExtent l="0" t="0" r="0" b="0"/>
            <wp:wrapNone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604" cy="58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8"/>
        </w:rPr>
        <w:t>Connect</w:t>
      </w:r>
      <w:r>
        <w:rPr>
          <w:spacing w:val="-1"/>
          <w:sz w:val="8"/>
        </w:rPr>
        <w:t xml:space="preserve"> </w:t>
      </w:r>
      <w:r>
        <w:rPr>
          <w:spacing w:val="-2"/>
          <w:sz w:val="8"/>
        </w:rPr>
        <w:t>to</w:t>
      </w:r>
      <w:r>
        <w:rPr>
          <w:sz w:val="8"/>
        </w:rPr>
        <w:t xml:space="preserve"> </w:t>
      </w:r>
      <w:r>
        <w:rPr>
          <w:spacing w:val="-2"/>
          <w:sz w:val="8"/>
        </w:rPr>
        <w:t>a</w:t>
      </w:r>
      <w:r>
        <w:rPr>
          <w:sz w:val="8"/>
        </w:rPr>
        <w:t xml:space="preserve"> </w:t>
      </w:r>
      <w:r>
        <w:rPr>
          <w:spacing w:val="-2"/>
          <w:sz w:val="8"/>
        </w:rPr>
        <w:t>power</w:t>
      </w:r>
      <w:r>
        <w:rPr>
          <w:sz w:val="8"/>
        </w:rPr>
        <w:t xml:space="preserve"> </w:t>
      </w:r>
      <w:r>
        <w:rPr>
          <w:spacing w:val="-2"/>
          <w:sz w:val="8"/>
        </w:rPr>
        <w:t>supply.</w:t>
      </w:r>
    </w:p>
    <w:p w14:paraId="0F756738">
      <w:pPr>
        <w:pStyle w:val="6"/>
        <w:rPr>
          <w:sz w:val="7"/>
        </w:rPr>
      </w:pPr>
    </w:p>
    <w:p w14:paraId="085F95F2">
      <w:pPr>
        <w:pStyle w:val="6"/>
        <w:rPr>
          <w:sz w:val="7"/>
        </w:rPr>
      </w:pPr>
    </w:p>
    <w:p w14:paraId="3F615F6B">
      <w:pPr>
        <w:pStyle w:val="6"/>
        <w:rPr>
          <w:sz w:val="7"/>
        </w:rPr>
      </w:pPr>
    </w:p>
    <w:p w14:paraId="654351D1">
      <w:pPr>
        <w:pStyle w:val="6"/>
        <w:spacing w:before="8"/>
        <w:rPr>
          <w:sz w:val="7"/>
        </w:rPr>
      </w:pPr>
    </w:p>
    <w:p w14:paraId="28EB437B">
      <w:pPr>
        <w:spacing w:before="0"/>
        <w:ind w:left="1100" w:right="0" w:firstLine="0"/>
        <w:jc w:val="left"/>
        <w:rPr>
          <w:sz w:val="7"/>
        </w:rPr>
      </w:pPr>
      <w:r>
        <w:rPr>
          <w:spacing w:val="-2"/>
          <w:sz w:val="7"/>
        </w:rPr>
        <w:t>7-Pin</w:t>
      </w:r>
      <w:r>
        <w:rPr>
          <w:spacing w:val="-4"/>
          <w:sz w:val="7"/>
        </w:rPr>
        <w:t xml:space="preserve"> Cable</w:t>
      </w:r>
    </w:p>
    <w:p w14:paraId="07DFE19B">
      <w:pPr>
        <w:pStyle w:val="6"/>
        <w:spacing w:before="49"/>
        <w:rPr>
          <w:sz w:val="7"/>
        </w:rPr>
      </w:pPr>
    </w:p>
    <w:p w14:paraId="6B914DE5">
      <w:pPr>
        <w:spacing w:before="0"/>
        <w:ind w:left="153" w:right="0" w:firstLine="0"/>
        <w:jc w:val="left"/>
        <w:rPr>
          <w:sz w:val="7"/>
        </w:rPr>
      </w:pPr>
      <w:r>
        <w:rPr>
          <w:spacing w:val="-2"/>
          <w:w w:val="110"/>
          <w:sz w:val="7"/>
        </w:rPr>
        <w:t>CAN</w:t>
      </w:r>
      <w:r>
        <w:rPr>
          <w:spacing w:val="-3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Cable</w:t>
      </w:r>
    </w:p>
    <w:p w14:paraId="26451420">
      <w:pPr>
        <w:pStyle w:val="6"/>
        <w:spacing w:before="56"/>
        <w:rPr>
          <w:sz w:val="7"/>
        </w:rPr>
      </w:pPr>
    </w:p>
    <w:p w14:paraId="18991C4B">
      <w:pPr>
        <w:spacing w:before="1"/>
        <w:ind w:left="975" w:right="0" w:firstLine="0"/>
        <w:jc w:val="left"/>
        <w:rPr>
          <w:sz w:val="7"/>
        </w:rPr>
      </w:pPr>
      <w:r>
        <w:rPr>
          <w:spacing w:val="-2"/>
          <w:sz w:val="7"/>
        </w:rPr>
        <w:t>3-Phase</w:t>
      </w:r>
      <w:r>
        <w:rPr>
          <w:spacing w:val="5"/>
          <w:sz w:val="7"/>
        </w:rPr>
        <w:t xml:space="preserve"> </w:t>
      </w:r>
      <w:r>
        <w:rPr>
          <w:spacing w:val="-4"/>
          <w:sz w:val="7"/>
        </w:rPr>
        <w:t>Cable</w:t>
      </w:r>
    </w:p>
    <w:p w14:paraId="70BAE89A">
      <w:pPr>
        <w:spacing w:before="18"/>
        <w:ind w:left="153" w:right="0" w:firstLine="0"/>
        <w:jc w:val="left"/>
        <w:rPr>
          <w:sz w:val="7"/>
        </w:rPr>
      </w:pPr>
      <w:r>
        <w:rPr>
          <w:spacing w:val="-2"/>
          <w:sz w:val="7"/>
        </w:rPr>
        <w:t>Power</w:t>
      </w:r>
      <w:r>
        <w:rPr>
          <w:spacing w:val="3"/>
          <w:sz w:val="7"/>
        </w:rPr>
        <w:t xml:space="preserve"> </w:t>
      </w:r>
      <w:r>
        <w:rPr>
          <w:spacing w:val="-2"/>
          <w:sz w:val="7"/>
        </w:rPr>
        <w:t>Supply</w:t>
      </w:r>
      <w:r>
        <w:rPr>
          <w:spacing w:val="3"/>
          <w:sz w:val="7"/>
        </w:rPr>
        <w:t xml:space="preserve"> </w:t>
      </w:r>
      <w:r>
        <w:rPr>
          <w:spacing w:val="-4"/>
          <w:sz w:val="7"/>
        </w:rPr>
        <w:t>Port</w:t>
      </w:r>
    </w:p>
    <w:p w14:paraId="07FFC379">
      <w:pPr>
        <w:pStyle w:val="6"/>
        <w:spacing w:before="2"/>
        <w:rPr>
          <w:sz w:val="9"/>
        </w:rPr>
      </w:pPr>
    </w:p>
    <w:p w14:paraId="06527BA6">
      <w:pPr>
        <w:pStyle w:val="5"/>
        <w:spacing w:before="1"/>
      </w:pPr>
      <w:r>
        <w:rPr>
          <w:spacing w:val="-2"/>
        </w:rPr>
        <w:t>Using PWM Cable</w:t>
      </w:r>
    </w:p>
    <w:p w14:paraId="5CED364F">
      <w:pPr>
        <w:pStyle w:val="11"/>
        <w:numPr>
          <w:ilvl w:val="0"/>
          <w:numId w:val="5"/>
        </w:numPr>
        <w:tabs>
          <w:tab w:val="left" w:pos="243"/>
          <w:tab w:val="left" w:pos="245"/>
        </w:tabs>
        <w:spacing w:before="2" w:after="0" w:line="273" w:lineRule="auto"/>
        <w:ind w:left="245" w:right="141" w:hanging="104"/>
        <w:jc w:val="both"/>
        <w:rPr>
          <w:sz w:val="8"/>
        </w:rPr>
      </w:pPr>
      <w:r>
        <w:rPr>
          <w:spacing w:val="-2"/>
          <w:sz w:val="8"/>
        </w:rPr>
        <w:t>Connect the 7-pin ports of the speed controller</w:t>
      </w:r>
      <w:r>
        <w:rPr>
          <w:spacing w:val="40"/>
          <w:sz w:val="8"/>
        </w:rPr>
        <w:t xml:space="preserve"> </w:t>
      </w:r>
      <w:r>
        <w:rPr>
          <w:sz w:val="8"/>
        </w:rPr>
        <w:t>and M3508 with the 7-pin cable.</w:t>
      </w:r>
    </w:p>
    <w:p w14:paraId="6F7DEC12">
      <w:pPr>
        <w:pStyle w:val="11"/>
        <w:numPr>
          <w:ilvl w:val="0"/>
          <w:numId w:val="5"/>
        </w:numPr>
        <w:tabs>
          <w:tab w:val="left" w:pos="243"/>
          <w:tab w:val="left" w:pos="245"/>
        </w:tabs>
        <w:spacing w:before="0" w:after="0" w:line="273" w:lineRule="auto"/>
        <w:ind w:left="245" w:right="140" w:hanging="104"/>
        <w:jc w:val="both"/>
        <w:rPr>
          <w:sz w:val="8"/>
        </w:rPr>
      </w:pPr>
      <w:r>
        <w:rPr>
          <w:w w:val="105"/>
          <w:sz w:val="8"/>
        </w:rPr>
        <w:t>Connect the 3-phase cable of the speed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controller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that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M3508.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Ensure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cables are securely connected with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corresponding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colors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correctly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matched.</w:t>
      </w:r>
    </w:p>
    <w:p w14:paraId="1F31143B">
      <w:pPr>
        <w:pStyle w:val="11"/>
        <w:numPr>
          <w:ilvl w:val="0"/>
          <w:numId w:val="5"/>
        </w:numPr>
        <w:tabs>
          <w:tab w:val="left" w:pos="243"/>
          <w:tab w:val="left" w:pos="245"/>
        </w:tabs>
        <w:spacing w:before="0" w:after="0" w:line="273" w:lineRule="auto"/>
        <w:ind w:left="245" w:right="141" w:hanging="104"/>
        <w:jc w:val="both"/>
        <w:rPr>
          <w:sz w:val="8"/>
        </w:rPr>
      </w:pPr>
      <w:r>
        <w:rPr>
          <w:spacing w:val="-2"/>
          <w:sz w:val="8"/>
        </w:rPr>
        <w:t>Insert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one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end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of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PWM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cable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into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PWM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port on the speed controller and the other end</w:t>
      </w:r>
      <w:r>
        <w:rPr>
          <w:spacing w:val="40"/>
          <w:sz w:val="8"/>
        </w:rPr>
        <w:t xml:space="preserve"> </w:t>
      </w:r>
      <w:r>
        <w:rPr>
          <w:sz w:val="8"/>
        </w:rPr>
        <w:t>to</w:t>
      </w:r>
      <w:r>
        <w:rPr>
          <w:spacing w:val="-1"/>
          <w:sz w:val="8"/>
        </w:rPr>
        <w:t xml:space="preserve"> </w:t>
      </w:r>
      <w:r>
        <w:rPr>
          <w:sz w:val="8"/>
        </w:rPr>
        <w:t>any</w:t>
      </w:r>
      <w:r>
        <w:rPr>
          <w:spacing w:val="-1"/>
          <w:sz w:val="8"/>
        </w:rPr>
        <w:t xml:space="preserve"> </w:t>
      </w:r>
      <w:r>
        <w:rPr>
          <w:sz w:val="8"/>
        </w:rPr>
        <w:t>compatible</w:t>
      </w:r>
      <w:r>
        <w:rPr>
          <w:spacing w:val="-1"/>
          <w:sz w:val="8"/>
        </w:rPr>
        <w:t xml:space="preserve"> </w:t>
      </w:r>
      <w:r>
        <w:rPr>
          <w:sz w:val="8"/>
        </w:rPr>
        <w:t>equipment.</w:t>
      </w:r>
    </w:p>
    <w:p w14:paraId="2DD378B9">
      <w:pPr>
        <w:pStyle w:val="11"/>
        <w:numPr>
          <w:ilvl w:val="0"/>
          <w:numId w:val="5"/>
        </w:numPr>
        <w:tabs>
          <w:tab w:val="left" w:pos="244"/>
        </w:tabs>
        <w:spacing w:before="0" w:after="0" w:line="96" w:lineRule="exact"/>
        <w:ind w:left="244" w:right="0" w:hanging="102"/>
        <w:jc w:val="both"/>
        <w:rPr>
          <w:sz w:val="8"/>
        </w:rPr>
      </w:pPr>
      <w:r>
        <w:rPr>
          <w:spacing w:val="-2"/>
          <w:sz w:val="8"/>
        </w:rPr>
        <w:t>Connect</w:t>
      </w:r>
      <w:r>
        <w:rPr>
          <w:spacing w:val="-1"/>
          <w:sz w:val="8"/>
        </w:rPr>
        <w:t xml:space="preserve"> </w:t>
      </w:r>
      <w:r>
        <w:rPr>
          <w:spacing w:val="-2"/>
          <w:sz w:val="8"/>
        </w:rPr>
        <w:t>to</w:t>
      </w:r>
      <w:r>
        <w:rPr>
          <w:sz w:val="8"/>
        </w:rPr>
        <w:t xml:space="preserve"> </w:t>
      </w:r>
      <w:r>
        <w:rPr>
          <w:spacing w:val="-2"/>
          <w:sz w:val="8"/>
        </w:rPr>
        <w:t>a</w:t>
      </w:r>
      <w:r>
        <w:rPr>
          <w:sz w:val="8"/>
        </w:rPr>
        <w:t xml:space="preserve"> </w:t>
      </w:r>
      <w:r>
        <w:rPr>
          <w:spacing w:val="-2"/>
          <w:sz w:val="8"/>
        </w:rPr>
        <w:t>power</w:t>
      </w:r>
      <w:r>
        <w:rPr>
          <w:sz w:val="8"/>
        </w:rPr>
        <w:t xml:space="preserve"> </w:t>
      </w:r>
      <w:r>
        <w:rPr>
          <w:spacing w:val="-2"/>
          <w:sz w:val="8"/>
        </w:rPr>
        <w:t>supply.</w:t>
      </w:r>
    </w:p>
    <w:p w14:paraId="0DED5160">
      <w:pPr>
        <w:pStyle w:val="11"/>
        <w:spacing w:after="0" w:line="96" w:lineRule="exact"/>
        <w:jc w:val="both"/>
        <w:rPr>
          <w:sz w:val="8"/>
        </w:rPr>
        <w:sectPr>
          <w:pgSz w:w="2270" w:h="4260"/>
          <w:pgMar w:top="200" w:right="141" w:bottom="240" w:left="141" w:header="0" w:footer="65" w:gutter="0"/>
          <w:cols w:space="720" w:num="1"/>
        </w:sectPr>
      </w:pPr>
    </w:p>
    <w:p w14:paraId="5C200A8B"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081405" cy="607060"/>
                <wp:effectExtent l="0" t="0" r="0" b="2540"/>
                <wp:docPr id="216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1405" cy="607060"/>
                          <a:chOff x="0" y="0"/>
                          <a:chExt cx="1081405" cy="607060"/>
                        </a:xfrm>
                      </wpg:grpSpPr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64" cy="606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Textbox 218"/>
                        <wps:cNvSpPr txBox="1"/>
                        <wps:spPr>
                          <a:xfrm>
                            <a:off x="606264" y="261251"/>
                            <a:ext cx="23558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28CD2">
                              <w:pPr>
                                <w:spacing w:before="0" w:line="68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7-Pin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Cable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631" y="365759"/>
                            <a:ext cx="37338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F542E1">
                              <w:pPr>
                                <w:spacing w:before="0" w:line="70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Power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Supply</w:t>
                              </w:r>
                              <w:r>
                                <w:rPr>
                                  <w:spacing w:val="-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7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529831" y="523887"/>
                            <a:ext cx="29527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10D85">
                              <w:pPr>
                                <w:spacing w:before="0" w:line="68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3-Phase</w:t>
                              </w:r>
                              <w:r>
                                <w:rPr>
                                  <w:spacing w:val="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Cable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6" o:spid="_x0000_s1026" o:spt="203" style="height:47.8pt;width:85.15pt;" coordsize="1081405,607060" o:gfxdata="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">
                <o:lock v:ext="edit" aspectratio="f"/>
                <v:shape id="Image 217" o:spid="_x0000_s1026" o:spt="75" type="#_x0000_t75" style="position:absolute;left:0;top:0;height:606882;width:1081264;" filled="f" o:preferrelative="t" stroked="f" coordsize="21600,21600" o:gfxdata="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5+H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" o:title=""/>
                  <o:lock v:ext="edit" aspectratio="f"/>
                </v:shape>
                <v:shape id="Textbox 218" o:spid="_x0000_s1026" o:spt="202" type="#_x0000_t202" style="position:absolute;left:606264;top:261251;height:44450;width:235585;" filled="f" stroked="f" coordsize="21600,21600" o:gfxdata="UEsDBAoAAAAAAIdO4kAAAAAAAAAAAAAAAAAEAAAAZHJzL1BLAwQUAAAACACHTuJABwqtxb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bX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Krc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228CD2">
                        <w:pPr>
                          <w:spacing w:before="0" w:line="68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7-Pin</w:t>
                        </w:r>
                        <w:r>
                          <w:rPr>
                            <w:spacing w:val="-4"/>
                            <w:sz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7"/>
                          </w:rPr>
                          <w:t>Cable</w:t>
                        </w:r>
                      </w:p>
                    </w:txbxContent>
                  </v:textbox>
                </v:shape>
                <v:shape id="Textbox 219" o:spid="_x0000_s1026" o:spt="202" type="#_x0000_t202" style="position:absolute;left:631;top:365759;height:45720;width:373380;" filled="f" stroked="f" coordsize="21600,21600" o:gfxdata="UEsDBAoAAAAAAIdO4kAAAAAAAAAAAAAAAAAEAAAAZHJzL1BLAwQUAAAACACHTuJAaEYIX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yyO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YI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F542E1">
                        <w:pPr>
                          <w:spacing w:before="0" w:line="70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w w:val="105"/>
                            <w:sz w:val="7"/>
                          </w:rPr>
                          <w:t>Power</w:t>
                        </w:r>
                        <w:r>
                          <w:rPr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Supply</w:t>
                        </w:r>
                        <w:r>
                          <w:rPr>
                            <w:spacing w:val="-1"/>
                            <w:sz w:val="7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7"/>
                          </w:rPr>
                          <w:t>Port</w:t>
                        </w:r>
                      </w:p>
                    </w:txbxContent>
                  </v:textbox>
                </v:shape>
                <v:shape id="Textbox 220" o:spid="_x0000_s1026" o:spt="202" type="#_x0000_t202" style="position:absolute;left:529831;top:523887;height:44450;width:295275;" filled="f" stroked="f" coordsize="21600,21600" o:gfxdata="UEsDBAoAAAAAAIdO4kAAAAAAAAAAAAAAAAAEAAAAZHJzL1BLAwQUAAAACACHTuJANxBrfr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fj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Brf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210D85">
                        <w:pPr>
                          <w:spacing w:before="0" w:line="68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3-Phase</w:t>
                        </w:r>
                        <w:r>
                          <w:rPr>
                            <w:spacing w:val="3"/>
                            <w:sz w:val="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7"/>
                          </w:rPr>
                          <w:t>Cable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A562CD9">
      <w:pPr>
        <w:spacing w:before="0"/>
        <w:ind w:left="142" w:right="0" w:firstLine="0"/>
        <w:jc w:val="left"/>
        <w:rPr>
          <w:sz w:val="7"/>
        </w:rPr>
      </w:pPr>
      <w:r>
        <w:rPr>
          <w:sz w:val="7"/>
        </w:rPr>
        <w:t>PWM</w:t>
      </w:r>
      <w:r>
        <w:rPr>
          <w:spacing w:val="-4"/>
          <w:sz w:val="7"/>
        </w:rPr>
        <w:t xml:space="preserve"> </w:t>
      </w:r>
      <w:r>
        <w:rPr>
          <w:spacing w:val="-2"/>
          <w:sz w:val="7"/>
        </w:rPr>
        <w:t>Cable</w:t>
      </w:r>
    </w:p>
    <w:p w14:paraId="6F014099">
      <w:pPr>
        <w:pStyle w:val="5"/>
        <w:spacing w:before="107"/>
      </w:pPr>
      <w:r>
        <w:rPr>
          <w:spacing w:val="-2"/>
        </w:rPr>
        <w:t>Mounting the Speed Controller</w:t>
      </w:r>
    </w:p>
    <w:p w14:paraId="72A0038C">
      <w:pPr>
        <w:pStyle w:val="6"/>
        <w:spacing w:before="2" w:line="273" w:lineRule="auto"/>
        <w:ind w:left="142" w:right="136"/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317500</wp:posOffset>
                </wp:positionH>
                <wp:positionV relativeFrom="paragraph">
                  <wp:posOffset>208280</wp:posOffset>
                </wp:positionV>
                <wp:extent cx="561975" cy="721995"/>
                <wp:effectExtent l="0" t="0" r="0" b="0"/>
                <wp:wrapNone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" cy="721995"/>
                          <a:chOff x="0" y="0"/>
                          <a:chExt cx="561975" cy="721995"/>
                        </a:xfrm>
                      </wpg:grpSpPr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29" cy="721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Textbox 223"/>
                        <wps:cNvSpPr txBox="1"/>
                        <wps:spPr>
                          <a:xfrm>
                            <a:off x="292756" y="114798"/>
                            <a:ext cx="108585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07A4C">
                              <w:pPr>
                                <w:spacing w:before="0" w:line="59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2"/>
                                  <w:sz w:val="6"/>
                                </w:rPr>
                                <w:t>25.80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20732" y="169459"/>
                            <a:ext cx="55244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B9F4C">
                              <w:pPr>
                                <w:spacing w:before="0" w:line="59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5"/>
                                  <w:sz w:val="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271666" y="556378"/>
                            <a:ext cx="29019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6DEDC">
                              <w:pPr>
                                <w:spacing w:before="0" w:line="59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z w:val="6"/>
                                </w:rPr>
                                <w:t>Mounting</w:t>
                              </w:r>
                              <w:r>
                                <w:rPr>
                                  <w:spacing w:val="-1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6"/>
                                </w:rPr>
                                <w:t>Holes:</w:t>
                              </w:r>
                            </w:p>
                            <w:p w14:paraId="0D457510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z w:val="6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6"/>
                                </w:rPr>
                                <w:t>×</w:t>
                              </w:r>
                              <w:r>
                                <w:rPr>
                                  <w:spacing w:val="3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6"/>
                                </w:rPr>
                                <w:t>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1" o:spid="_x0000_s1026" o:spt="203" style="position:absolute;left:0pt;margin-left:25pt;margin-top:16.4pt;height:56.85pt;width:44.25pt;mso-position-horizontal-relative:page;z-index:-251645952;mso-width-relative:page;mso-height-relative:page;" coordsize="561975,721995" o:gfxdata="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">
                <o:lock v:ext="edit" aspectratio="f"/>
                <v:shape id="Image 222" o:spid="_x0000_s1026" o:spt="75" type="#_x0000_t75" style="position:absolute;left:0;top:0;height:721503;width:468829;" filled="f" o:preferrelative="t" stroked="f" coordsize="21600,21600" o:gfxdata="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Av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f"/>
                </v:shape>
                <v:shape id="Textbox 223" o:spid="_x0000_s1026" o:spt="202" type="#_x0000_t202" style="position:absolute;left:292756;top:114798;height:38735;width:108585;" filled="f" stroked="f" coordsize="21600,21600" o:gfxdata="UEsDBAoAAAAAAIdO4kAAAAAAAAAAAAAAAAAEAAAAZHJzL1BLAwQUAAAACACHTuJAx8L1Cb8AAADc&#10;AAAADwAAAGRycy9kb3ducmV2LnhtbEWPT2sCMRTE7wW/Q3iCt5q4gt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C9Q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107A4C">
                        <w:pPr>
                          <w:spacing w:before="0" w:line="59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2"/>
                            <w:sz w:val="6"/>
                          </w:rPr>
                          <w:t>25.80</w:t>
                        </w:r>
                      </w:p>
                    </w:txbxContent>
                  </v:textbox>
                </v:shape>
                <v:shape id="Textbox 224" o:spid="_x0000_s1026" o:spt="202" type="#_x0000_t202" style="position:absolute;left:220732;top:169459;height:38735;width:55244;" filled="f" stroked="f" coordsize="21600,21600" o:gfxdata="UEsDBAoAAAAAAIdO4kAAAAAAAAAAAAAAAAAEAAAAZHJzL1BLAwQUAAAACACHTuJASCttfb8AAADc&#10;AAAADwAAAGRycy9kb3ducmV2LnhtbEWPT2sCMRTE7wW/Q3iCt5q4iN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rb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3B9F4C">
                        <w:pPr>
                          <w:spacing w:before="0" w:line="59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5"/>
                            <w:sz w:val="6"/>
                          </w:rPr>
                          <w:t>18</w:t>
                        </w:r>
                      </w:p>
                    </w:txbxContent>
                  </v:textbox>
                </v:shape>
                <v:shape id="Textbox 225" o:spid="_x0000_s1026" o:spt="202" type="#_x0000_t202" style="position:absolute;left:271666;top:556378;height:84455;width:290195;" filled="f" stroked="f" coordsize="21600,21600" o:gfxdata="UEsDBAoAAAAAAIdO4kAAAAAAAAAAAAAAAAAEAAAAZHJzL1BLAwQUAAAACACHTuJAJ2fI5r8AAADc&#10;AAAADwAAAGRycy9kb3ducmV2LnhtbEWPT2sCMRTE7wW/Q3iCt5q4oN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nyO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36DEDC">
                        <w:pPr>
                          <w:spacing w:before="0" w:line="59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z w:val="6"/>
                          </w:rPr>
                          <w:t>Mounting</w:t>
                        </w:r>
                        <w:r>
                          <w:rPr>
                            <w:spacing w:val="-1"/>
                            <w:sz w:val="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6"/>
                          </w:rPr>
                          <w:t>Holes:</w:t>
                        </w:r>
                      </w:p>
                      <w:p w14:paraId="0D457510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z w:val="6"/>
                          </w:rPr>
                          <w:t>4</w:t>
                        </w:r>
                        <w:r>
                          <w:rPr>
                            <w:spacing w:val="-4"/>
                            <w:sz w:val="6"/>
                          </w:rPr>
                          <w:t xml:space="preserve"> </w:t>
                        </w:r>
                        <w:r>
                          <w:rPr>
                            <w:sz w:val="6"/>
                          </w:rPr>
                          <w:t>×</w:t>
                        </w:r>
                        <w:r>
                          <w:rPr>
                            <w:spacing w:val="35"/>
                            <w:sz w:val="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6"/>
                          </w:rPr>
                          <w:t>2.0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1040130</wp:posOffset>
                </wp:positionH>
                <wp:positionV relativeFrom="paragraph">
                  <wp:posOffset>207010</wp:posOffset>
                </wp:positionV>
                <wp:extent cx="176530" cy="722630"/>
                <wp:effectExtent l="0" t="0" r="0" b="0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722630"/>
                          <a:chOff x="0" y="0"/>
                          <a:chExt cx="176530" cy="722630"/>
                        </a:xfrm>
                      </wpg:grpSpPr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05" cy="72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67934" y="297090"/>
                            <a:ext cx="108585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B90C8">
                              <w:pPr>
                                <w:spacing w:before="0" w:line="59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2"/>
                                  <w:sz w:val="6"/>
                                </w:rPr>
                                <w:t>11.50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80854" y="510864"/>
                            <a:ext cx="86995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5E971">
                              <w:pPr>
                                <w:spacing w:before="0" w:line="59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sz w:val="6"/>
                                </w:rPr>
                                <w:t>2.00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6" o:spid="_x0000_s1026" o:spt="203" style="position:absolute;left:0pt;margin-left:81.9pt;margin-top:16.3pt;height:56.9pt;width:13.9pt;mso-position-horizontal-relative:page;z-index:251660288;mso-width-relative:page;mso-height-relative:page;" coordsize="176530,722630" o:gfxdata="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">
                <o:lock v:ext="edit" aspectratio="f"/>
                <v:shape id="Image 227" o:spid="_x0000_s1026" o:spt="75" type="#_x0000_t75" style="position:absolute;left:0;top:0;height:722382;width:168705;" filled="f" o:preferrelative="t" stroked="f" coordsize="21600,21600" o:gfxdata="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4wd6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Textbox 228" o:spid="_x0000_s1026" o:spt="202" type="#_x0000_t202" style="position:absolute;left:67934;top:297090;height:38735;width:108585;" filled="f" stroked="f" coordsize="21600,21600" o:gfxdata="UEsDBAoAAAAAAIdO4kAAAAAAAAAAAAAAAAAEAAAAZHJzL1BLAwQUAAAACACHTuJAyWZneL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bT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Zne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1B90C8">
                        <w:pPr>
                          <w:spacing w:before="0" w:line="59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2"/>
                            <w:sz w:val="6"/>
                          </w:rPr>
                          <w:t>11.50</w:t>
                        </w:r>
                      </w:p>
                    </w:txbxContent>
                  </v:textbox>
                </v:shape>
                <v:shape id="Textbox 229" o:spid="_x0000_s1026" o:spt="202" type="#_x0000_t202" style="position:absolute;left:80854;top:510864;height:38735;width:86995;" filled="f" stroked="f" coordsize="21600,21600" o:gfxdata="UEsDBAoAAAAAAIdO4kAAAAAAAAAAAAAAAAAEAAAAZHJzL1BLAwQUAAAACACHTuJApirC47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5Yt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rC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05E971">
                        <w:pPr>
                          <w:spacing w:before="0" w:line="59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sz w:val="6"/>
                          </w:rPr>
                          <w:t>2.00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Refer to the dimensions below to mount the</w:t>
      </w:r>
      <w:r>
        <w:rPr>
          <w:spacing w:val="80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robot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platform.</w:t>
      </w:r>
    </w:p>
    <w:p w14:paraId="5101A8F7">
      <w:pPr>
        <w:pStyle w:val="6"/>
        <w:spacing w:after="0" w:line="273" w:lineRule="auto"/>
        <w:sectPr>
          <w:pgSz w:w="2270" w:h="4260"/>
          <w:pgMar w:top="300" w:right="141" w:bottom="260" w:left="141" w:header="0" w:footer="65" w:gutter="0"/>
          <w:cols w:space="720" w:num="1"/>
        </w:sectPr>
      </w:pPr>
    </w:p>
    <w:p w14:paraId="430F67E5">
      <w:pPr>
        <w:pStyle w:val="6"/>
        <w:spacing w:before="73" w:line="273" w:lineRule="auto"/>
        <w:ind w:left="142" w:right="38"/>
      </w:pPr>
      <w:r>
        <w:rPr>
          <w:spacing w:val="-4"/>
        </w:rPr>
        <w:t>Top</w:t>
      </w:r>
      <w:r>
        <w:rPr>
          <w:spacing w:val="40"/>
        </w:rPr>
        <w:t xml:space="preserve"> </w:t>
      </w:r>
      <w:r>
        <w:rPr>
          <w:spacing w:val="-5"/>
        </w:rPr>
        <w:t>View</w:t>
      </w:r>
    </w:p>
    <w:p w14:paraId="0B8E9BF3">
      <w:pPr>
        <w:pStyle w:val="6"/>
        <w:spacing w:before="73" w:line="273" w:lineRule="auto"/>
        <w:ind w:left="142" w:right="597"/>
      </w:pPr>
      <w:r>
        <w:br w:type="column"/>
      </w:r>
      <w:r>
        <w:rPr>
          <w:spacing w:val="-4"/>
          <w:w w:val="105"/>
        </w:rPr>
        <w:t>Side</w:t>
      </w:r>
      <w:r>
        <w:rPr>
          <w:spacing w:val="40"/>
          <w:w w:val="105"/>
        </w:rPr>
        <w:t xml:space="preserve"> </w:t>
      </w:r>
      <w:r>
        <w:rPr>
          <w:spacing w:val="-6"/>
          <w:w w:val="105"/>
        </w:rPr>
        <w:t>View</w:t>
      </w:r>
    </w:p>
    <w:p w14:paraId="0A7F829C">
      <w:pPr>
        <w:pStyle w:val="6"/>
        <w:spacing w:after="0" w:line="273" w:lineRule="auto"/>
        <w:sectPr>
          <w:type w:val="continuous"/>
          <w:pgSz w:w="2270" w:h="4260"/>
          <w:pgMar w:top="140" w:right="141" w:bottom="0" w:left="141" w:header="0" w:footer="65" w:gutter="0"/>
          <w:cols w:equalWidth="0" w:num="2">
            <w:col w:w="345" w:space="732"/>
            <w:col w:w="911"/>
          </w:cols>
        </w:sectPr>
      </w:pPr>
    </w:p>
    <w:p w14:paraId="3C4678E8">
      <w:pPr>
        <w:pStyle w:val="6"/>
        <w:rPr>
          <w:sz w:val="7"/>
        </w:rPr>
      </w:pPr>
    </w:p>
    <w:p w14:paraId="68CECAA8">
      <w:pPr>
        <w:pStyle w:val="6"/>
        <w:rPr>
          <w:sz w:val="7"/>
        </w:rPr>
      </w:pPr>
    </w:p>
    <w:p w14:paraId="0355ED32">
      <w:pPr>
        <w:pStyle w:val="6"/>
        <w:rPr>
          <w:sz w:val="7"/>
        </w:rPr>
      </w:pPr>
    </w:p>
    <w:p w14:paraId="2AB57DBD">
      <w:pPr>
        <w:pStyle w:val="6"/>
        <w:rPr>
          <w:sz w:val="7"/>
        </w:rPr>
      </w:pPr>
    </w:p>
    <w:p w14:paraId="45931BB2">
      <w:pPr>
        <w:pStyle w:val="6"/>
        <w:rPr>
          <w:sz w:val="7"/>
        </w:rPr>
      </w:pPr>
    </w:p>
    <w:p w14:paraId="53F0E337">
      <w:pPr>
        <w:pStyle w:val="6"/>
        <w:rPr>
          <w:sz w:val="7"/>
        </w:rPr>
      </w:pPr>
    </w:p>
    <w:p w14:paraId="3D876784">
      <w:pPr>
        <w:pStyle w:val="6"/>
        <w:rPr>
          <w:sz w:val="7"/>
        </w:rPr>
      </w:pPr>
    </w:p>
    <w:p w14:paraId="68DFEDCD">
      <w:pPr>
        <w:pStyle w:val="6"/>
        <w:rPr>
          <w:sz w:val="7"/>
        </w:rPr>
      </w:pPr>
    </w:p>
    <w:p w14:paraId="610FDB7E">
      <w:pPr>
        <w:pStyle w:val="6"/>
        <w:rPr>
          <w:sz w:val="7"/>
        </w:rPr>
      </w:pPr>
    </w:p>
    <w:p w14:paraId="02605C43">
      <w:pPr>
        <w:pStyle w:val="6"/>
        <w:rPr>
          <w:sz w:val="7"/>
        </w:rPr>
      </w:pPr>
    </w:p>
    <w:p w14:paraId="1C04053A">
      <w:pPr>
        <w:pStyle w:val="6"/>
        <w:spacing w:before="71"/>
        <w:rPr>
          <w:sz w:val="7"/>
        </w:rPr>
      </w:pPr>
    </w:p>
    <w:p w14:paraId="2C9C2547">
      <w:pPr>
        <w:spacing w:before="0"/>
        <w:ind w:left="0" w:right="141" w:firstLine="0"/>
        <w:jc w:val="right"/>
        <w:rPr>
          <w:sz w:val="7"/>
        </w:rPr>
      </w:pPr>
      <w:r>
        <w:rPr>
          <w:spacing w:val="-4"/>
          <w:sz w:val="7"/>
        </w:rPr>
        <w:t>Unit:</w:t>
      </w:r>
      <w:r>
        <w:rPr>
          <w:sz w:val="7"/>
        </w:rPr>
        <w:t xml:space="preserve"> </w:t>
      </w:r>
      <w:r>
        <w:rPr>
          <w:spacing w:val="-5"/>
          <w:sz w:val="7"/>
        </w:rPr>
        <w:t>mm</w:t>
      </w:r>
    </w:p>
    <w:p w14:paraId="6C8FADD1">
      <w:pPr>
        <w:pStyle w:val="6"/>
        <w:spacing w:before="29"/>
      </w:pPr>
    </w:p>
    <w:p w14:paraId="4372C767">
      <w:pPr>
        <w:pStyle w:val="6"/>
        <w:spacing w:before="1" w:after="8" w:line="273" w:lineRule="auto"/>
        <w:ind w:left="362" w:right="165"/>
        <w:jc w:val="both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179705</wp:posOffset>
            </wp:positionH>
            <wp:positionV relativeFrom="paragraph">
              <wp:posOffset>-10795</wp:posOffset>
            </wp:positionV>
            <wp:extent cx="1080135" cy="88900"/>
            <wp:effectExtent l="0" t="0" r="0" b="0"/>
            <wp:wrapNone/>
            <wp:docPr id="230" name="Imag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5" cy="8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speed controller is outfitted with</w:t>
      </w:r>
      <w:r>
        <w:rPr>
          <w:spacing w:val="40"/>
        </w:rPr>
        <w:t xml:space="preserve"> </w:t>
      </w:r>
      <w:r>
        <w:t>mounting</w:t>
      </w:r>
      <w:r>
        <w:rPr>
          <w:spacing w:val="-5"/>
        </w:rPr>
        <w:t xml:space="preserve"> </w:t>
      </w:r>
      <w:r>
        <w:t>holes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diameter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2.0.</w:t>
      </w:r>
      <w:r>
        <w:rPr>
          <w:spacing w:val="-5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appropriately sized screws to mount</w:t>
      </w:r>
      <w:r>
        <w:rPr>
          <w:spacing w:val="40"/>
        </w:rPr>
        <w:t xml:space="preserve"> </w:t>
      </w:r>
      <w:r>
        <w:t>properly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damage.</w:t>
      </w:r>
    </w:p>
    <w:p w14:paraId="79D551FE"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1079500" cy="1270"/>
            <wp:effectExtent l="0" t="0" r="0" b="0"/>
            <wp:docPr id="231" name="Imag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5" cy="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24D8">
      <w:pPr>
        <w:spacing w:after="0" w:line="20" w:lineRule="exact"/>
        <w:rPr>
          <w:sz w:val="2"/>
        </w:rPr>
        <w:sectPr>
          <w:type w:val="continuous"/>
          <w:pgSz w:w="2270" w:h="4260"/>
          <w:pgMar w:top="140" w:right="141" w:bottom="0" w:left="141" w:header="0" w:footer="65" w:gutter="0"/>
          <w:cols w:space="720" w:num="1"/>
        </w:sectPr>
      </w:pPr>
    </w:p>
    <w:p w14:paraId="5D705C03">
      <w:pPr>
        <w:pStyle w:val="2"/>
        <w:spacing w:before="63"/>
        <w:jc w:val="both"/>
      </w:pPr>
      <w:r>
        <w:t>Using</w:t>
      </w:r>
      <w:r>
        <w:rPr>
          <w:spacing w:val="-7"/>
        </w:rPr>
        <w:t xml:space="preserve"> </w:t>
      </w:r>
      <w:r>
        <w:t>RoboMaster</w:t>
      </w:r>
      <w:r>
        <w:rPr>
          <w:spacing w:val="-7"/>
        </w:rPr>
        <w:t xml:space="preserve"> </w:t>
      </w:r>
      <w:r>
        <w:rPr>
          <w:spacing w:val="-2"/>
        </w:rPr>
        <w:t>Assistant</w:t>
      </w:r>
    </w:p>
    <w:p w14:paraId="621BC315">
      <w:pPr>
        <w:pStyle w:val="6"/>
        <w:spacing w:before="10" w:line="273" w:lineRule="auto"/>
        <w:ind w:left="142" w:right="136"/>
        <w:jc w:val="both"/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184785</wp:posOffset>
            </wp:positionH>
            <wp:positionV relativeFrom="paragraph">
              <wp:posOffset>318770</wp:posOffset>
            </wp:positionV>
            <wp:extent cx="1062990" cy="155575"/>
            <wp:effectExtent l="0" t="0" r="0" b="0"/>
            <wp:wrapTopAndBottom/>
            <wp:docPr id="232" name="Imag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8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Configure the speed controller or update its</w:t>
      </w:r>
      <w:r>
        <w:rPr>
          <w:spacing w:val="40"/>
        </w:rPr>
        <w:t xml:space="preserve"> </w:t>
      </w:r>
      <w:r>
        <w:t>firmware using a Takyon Updater (see below),</w:t>
      </w:r>
      <w:r>
        <w:rPr>
          <w:spacing w:val="40"/>
        </w:rPr>
        <w:t xml:space="preserve"> </w:t>
      </w:r>
      <w:r>
        <w:t>or a compatible USB to serial converter via</w:t>
      </w:r>
      <w:r>
        <w:rPr>
          <w:spacing w:val="40"/>
        </w:rPr>
        <w:t xml:space="preserve"> </w:t>
      </w:r>
      <w:r>
        <w:t>RoboMaster</w:t>
      </w:r>
      <w:r>
        <w:rPr>
          <w:spacing w:val="-7"/>
        </w:rPr>
        <w:t xml:space="preserve"> </w:t>
      </w:r>
      <w:r>
        <w:t>Assistant.</w:t>
      </w:r>
    </w:p>
    <w:p w14:paraId="3FDF5A8E">
      <w:pPr>
        <w:spacing w:before="52"/>
        <w:ind w:left="142" w:right="0" w:firstLine="0"/>
        <w:jc w:val="both"/>
        <w:rPr>
          <w:sz w:val="7"/>
        </w:rPr>
      </w:pPr>
      <w:r>
        <w:rPr>
          <w:w w:val="110"/>
          <w:sz w:val="8"/>
        </w:rPr>
        <w:t>Speed</w:t>
      </w:r>
      <w:r>
        <w:rPr>
          <w:spacing w:val="-9"/>
          <w:w w:val="110"/>
          <w:sz w:val="8"/>
        </w:rPr>
        <w:t xml:space="preserve"> </w:t>
      </w:r>
      <w:r>
        <w:rPr>
          <w:w w:val="110"/>
          <w:sz w:val="8"/>
        </w:rPr>
        <w:t>Controller</w:t>
      </w:r>
      <w:r>
        <w:rPr>
          <w:spacing w:val="43"/>
          <w:w w:val="110"/>
          <w:sz w:val="8"/>
        </w:rPr>
        <w:t xml:space="preserve"> </w:t>
      </w:r>
      <w:r>
        <w:rPr>
          <w:w w:val="110"/>
          <w:sz w:val="7"/>
        </w:rPr>
        <w:t>Takyon</w:t>
      </w:r>
      <w:r>
        <w:rPr>
          <w:spacing w:val="-7"/>
          <w:w w:val="110"/>
          <w:sz w:val="7"/>
        </w:rPr>
        <w:t xml:space="preserve"> </w:t>
      </w:r>
      <w:r>
        <w:rPr>
          <w:w w:val="110"/>
          <w:sz w:val="7"/>
        </w:rPr>
        <w:t>Updater</w:t>
      </w:r>
      <w:r>
        <w:rPr>
          <w:spacing w:val="62"/>
          <w:w w:val="110"/>
          <w:sz w:val="7"/>
        </w:rPr>
        <w:t xml:space="preserve">  </w:t>
      </w:r>
      <w:r>
        <w:rPr>
          <w:spacing w:val="-5"/>
          <w:w w:val="110"/>
          <w:sz w:val="7"/>
        </w:rPr>
        <w:t>PC</w:t>
      </w:r>
    </w:p>
    <w:p w14:paraId="2EA59535">
      <w:pPr>
        <w:pStyle w:val="11"/>
        <w:numPr>
          <w:ilvl w:val="0"/>
          <w:numId w:val="6"/>
        </w:numPr>
        <w:tabs>
          <w:tab w:val="left" w:pos="243"/>
          <w:tab w:val="left" w:pos="245"/>
        </w:tabs>
        <w:spacing w:before="94" w:after="0" w:line="273" w:lineRule="auto"/>
        <w:ind w:left="245" w:right="140" w:hanging="104"/>
        <w:jc w:val="left"/>
        <w:rPr>
          <w:sz w:val="8"/>
        </w:rPr>
      </w:pPr>
      <w:r>
        <w:rPr>
          <w:sz w:val="8"/>
        </w:rPr>
        <w:t>Download RoboMaster Assistant from the</w:t>
      </w:r>
      <w:r>
        <w:rPr>
          <w:spacing w:val="80"/>
          <w:sz w:val="8"/>
        </w:rPr>
        <w:t xml:space="preserve"> </w:t>
      </w:r>
      <w:r>
        <w:rPr>
          <w:sz w:val="8"/>
        </w:rPr>
        <w:t>RoboMaster</w:t>
      </w:r>
      <w:r>
        <w:rPr>
          <w:spacing w:val="-7"/>
          <w:sz w:val="8"/>
        </w:rPr>
        <w:t xml:space="preserve"> </w:t>
      </w:r>
      <w:r>
        <w:rPr>
          <w:sz w:val="8"/>
        </w:rPr>
        <w:t>official</w:t>
      </w:r>
      <w:r>
        <w:rPr>
          <w:spacing w:val="-6"/>
          <w:sz w:val="8"/>
        </w:rPr>
        <w:t xml:space="preserve"> </w:t>
      </w:r>
      <w:r>
        <w:rPr>
          <w:sz w:val="8"/>
        </w:rPr>
        <w:t>website.</w:t>
      </w:r>
      <w:r>
        <w:rPr>
          <w:spacing w:val="40"/>
          <w:sz w:val="8"/>
        </w:rPr>
        <w:t xml:space="preserve"> </w:t>
      </w:r>
      <w:r>
        <w:fldChar w:fldCharType="begin"/>
      </w:r>
      <w:r>
        <w:instrText xml:space="preserve"> HYPERLINK "http://www.robomaster.com/zh-CN/equipment/M3508" \h </w:instrText>
      </w:r>
      <w:r>
        <w:fldChar w:fldCharType="separate"/>
      </w:r>
      <w:r>
        <w:rPr>
          <w:spacing w:val="-3"/>
          <w:sz w:val="8"/>
        </w:rPr>
        <w:t>www.robomaster.com/zh-</w:t>
      </w:r>
      <w:r>
        <w:rPr>
          <w:spacing w:val="-2"/>
          <w:sz w:val="8"/>
        </w:rPr>
        <w:t>CN/equipment/M3508</w:t>
      </w:r>
      <w:r>
        <w:rPr>
          <w:spacing w:val="-2"/>
          <w:sz w:val="8"/>
        </w:rPr>
        <w:fldChar w:fldCharType="end"/>
      </w:r>
    </w:p>
    <w:p w14:paraId="40445826">
      <w:pPr>
        <w:pStyle w:val="11"/>
        <w:numPr>
          <w:ilvl w:val="0"/>
          <w:numId w:val="6"/>
        </w:numPr>
        <w:tabs>
          <w:tab w:val="left" w:pos="243"/>
          <w:tab w:val="left" w:pos="245"/>
        </w:tabs>
        <w:spacing w:before="0" w:after="0" w:line="273" w:lineRule="auto"/>
        <w:ind w:left="245" w:right="134" w:hanging="104"/>
        <w:jc w:val="both"/>
        <w:rPr>
          <w:sz w:val="8"/>
        </w:rPr>
      </w:pPr>
      <w:r>
        <w:rPr>
          <w:sz w:val="8"/>
        </w:rPr>
        <w:t>Connect the speed controller to the Takyon</w:t>
      </w:r>
      <w:r>
        <w:rPr>
          <w:spacing w:val="40"/>
          <w:sz w:val="8"/>
        </w:rPr>
        <w:t xml:space="preserve"> </w:t>
      </w:r>
      <w:r>
        <w:rPr>
          <w:sz w:val="8"/>
        </w:rPr>
        <w:t>Updater using the PWM cable, and then</w:t>
      </w:r>
      <w:r>
        <w:rPr>
          <w:spacing w:val="40"/>
          <w:sz w:val="8"/>
        </w:rPr>
        <w:t xml:space="preserve"> </w:t>
      </w:r>
      <w:r>
        <w:rPr>
          <w:sz w:val="8"/>
        </w:rPr>
        <w:t>connect the Takyon Updater to a computer.</w:t>
      </w:r>
      <w:r>
        <w:rPr>
          <w:spacing w:val="40"/>
          <w:sz w:val="8"/>
        </w:rPr>
        <w:t xml:space="preserve"> </w:t>
      </w:r>
      <w:r>
        <w:rPr>
          <w:sz w:val="8"/>
        </w:rPr>
        <w:t>Make sure the PWM cable is correctly</w:t>
      </w:r>
      <w:r>
        <w:rPr>
          <w:spacing w:val="40"/>
          <w:sz w:val="8"/>
        </w:rPr>
        <w:t xml:space="preserve"> </w:t>
      </w:r>
      <w:r>
        <w:rPr>
          <w:sz w:val="8"/>
        </w:rPr>
        <w:t>connected;</w:t>
      </w:r>
      <w:r>
        <w:rPr>
          <w:spacing w:val="-6"/>
          <w:sz w:val="8"/>
        </w:rPr>
        <w:t xml:space="preserve"> </w:t>
      </w:r>
      <w:r>
        <w:rPr>
          <w:sz w:val="8"/>
        </w:rPr>
        <w:t>Black</w:t>
      </w:r>
      <w:r>
        <w:rPr>
          <w:spacing w:val="-6"/>
          <w:sz w:val="8"/>
        </w:rPr>
        <w:t xml:space="preserve"> </w:t>
      </w:r>
      <w:r>
        <w:rPr>
          <w:sz w:val="8"/>
        </w:rPr>
        <w:t>for</w:t>
      </w:r>
      <w:r>
        <w:rPr>
          <w:spacing w:val="-6"/>
          <w:sz w:val="8"/>
        </w:rPr>
        <w:t xml:space="preserve"> </w:t>
      </w:r>
      <w:r>
        <w:rPr>
          <w:sz w:val="8"/>
        </w:rPr>
        <w:t>GND</w:t>
      </w:r>
      <w:r>
        <w:rPr>
          <w:spacing w:val="-6"/>
          <w:sz w:val="8"/>
        </w:rPr>
        <w:t xml:space="preserve"> </w:t>
      </w:r>
      <w:r>
        <w:rPr>
          <w:sz w:val="8"/>
        </w:rPr>
        <w:t>(-),</w:t>
      </w:r>
      <w:r>
        <w:rPr>
          <w:spacing w:val="-6"/>
          <w:sz w:val="8"/>
        </w:rPr>
        <w:t xml:space="preserve"> </w:t>
      </w:r>
      <w:r>
        <w:rPr>
          <w:sz w:val="8"/>
        </w:rPr>
        <w:t>grey</w:t>
      </w:r>
      <w:r>
        <w:rPr>
          <w:spacing w:val="-6"/>
          <w:sz w:val="8"/>
        </w:rPr>
        <w:t xml:space="preserve"> </w:t>
      </w:r>
      <w:r>
        <w:rPr>
          <w:sz w:val="8"/>
        </w:rPr>
        <w:t>for</w:t>
      </w:r>
      <w:r>
        <w:rPr>
          <w:spacing w:val="-6"/>
          <w:sz w:val="8"/>
        </w:rPr>
        <w:t xml:space="preserve"> </w:t>
      </w:r>
      <w:r>
        <w:rPr>
          <w:sz w:val="8"/>
        </w:rPr>
        <w:t>TX</w:t>
      </w:r>
      <w:r>
        <w:rPr>
          <w:spacing w:val="-6"/>
          <w:sz w:val="8"/>
        </w:rPr>
        <w:t xml:space="preserve"> </w:t>
      </w:r>
      <w:r>
        <w:rPr>
          <w:sz w:val="8"/>
        </w:rPr>
        <w:t>(+)</w:t>
      </w:r>
      <w:r>
        <w:rPr>
          <w:spacing w:val="40"/>
          <w:sz w:val="8"/>
        </w:rPr>
        <w:t xml:space="preserve"> </w:t>
      </w:r>
      <w:r>
        <w:rPr>
          <w:sz w:val="8"/>
        </w:rPr>
        <w:t>and</w:t>
      </w:r>
      <w:r>
        <w:rPr>
          <w:spacing w:val="-7"/>
          <w:sz w:val="8"/>
        </w:rPr>
        <w:t xml:space="preserve"> </w:t>
      </w:r>
      <w:r>
        <w:rPr>
          <w:sz w:val="8"/>
        </w:rPr>
        <w:t>white</w:t>
      </w:r>
      <w:r>
        <w:rPr>
          <w:spacing w:val="-7"/>
          <w:sz w:val="8"/>
        </w:rPr>
        <w:t xml:space="preserve"> </w:t>
      </w:r>
      <w:r>
        <w:rPr>
          <w:sz w:val="8"/>
        </w:rPr>
        <w:t>for</w:t>
      </w:r>
      <w:r>
        <w:rPr>
          <w:spacing w:val="-7"/>
          <w:sz w:val="8"/>
        </w:rPr>
        <w:t xml:space="preserve"> </w:t>
      </w:r>
      <w:r>
        <w:rPr>
          <w:sz w:val="8"/>
        </w:rPr>
        <w:t>PWM/RX</w:t>
      </w:r>
      <w:r>
        <w:rPr>
          <w:spacing w:val="-7"/>
          <w:sz w:val="8"/>
        </w:rPr>
        <w:t xml:space="preserve"> </w:t>
      </w:r>
      <w:r>
        <w:rPr>
          <w:sz w:val="8"/>
        </w:rPr>
        <w:t>(</w:t>
      </w:r>
      <w:r>
        <w:rPr>
          <w:spacing w:val="-3"/>
          <w:sz w:val="8"/>
        </w:rPr>
        <w:drawing>
          <wp:inline distT="0" distB="0" distL="0" distR="0">
            <wp:extent cx="41910" cy="20320"/>
            <wp:effectExtent l="0" t="0" r="0" b="0"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1" cy="2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</w:rPr>
        <w:t>).</w:t>
      </w:r>
    </w:p>
    <w:p w14:paraId="349FF7CD">
      <w:pPr>
        <w:pStyle w:val="11"/>
        <w:numPr>
          <w:ilvl w:val="0"/>
          <w:numId w:val="6"/>
        </w:numPr>
        <w:tabs>
          <w:tab w:val="left" w:pos="243"/>
          <w:tab w:val="left" w:pos="245"/>
        </w:tabs>
        <w:spacing w:before="0" w:after="0" w:line="273" w:lineRule="auto"/>
        <w:ind w:left="245" w:right="137" w:hanging="104"/>
        <w:jc w:val="both"/>
        <w:rPr>
          <w:sz w:val="8"/>
        </w:rPr>
      </w:pPr>
      <w:r>
        <w:rPr>
          <w:sz w:val="8"/>
        </w:rPr>
        <w:t>Connect the speed controller to a power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supply.</w:t>
      </w:r>
    </w:p>
    <w:p w14:paraId="53364919">
      <w:pPr>
        <w:pStyle w:val="11"/>
        <w:numPr>
          <w:ilvl w:val="0"/>
          <w:numId w:val="6"/>
        </w:numPr>
        <w:tabs>
          <w:tab w:val="left" w:pos="243"/>
          <w:tab w:val="left" w:pos="245"/>
        </w:tabs>
        <w:spacing w:before="0" w:after="0" w:line="273" w:lineRule="auto"/>
        <w:ind w:left="245" w:right="140" w:hanging="104"/>
        <w:jc w:val="both"/>
        <w:rPr>
          <w:sz w:val="8"/>
        </w:rPr>
      </w:pPr>
      <w:r>
        <w:rPr>
          <w:sz w:val="8"/>
        </w:rPr>
        <w:t>Launch</w:t>
      </w:r>
      <w:r>
        <w:rPr>
          <w:spacing w:val="-7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RoboMaster</w:t>
      </w:r>
      <w:r>
        <w:rPr>
          <w:spacing w:val="-6"/>
          <w:sz w:val="8"/>
        </w:rPr>
        <w:t xml:space="preserve"> </w:t>
      </w:r>
      <w:r>
        <w:rPr>
          <w:sz w:val="8"/>
        </w:rPr>
        <w:t>Assistant</w:t>
      </w:r>
      <w:r>
        <w:rPr>
          <w:spacing w:val="-6"/>
          <w:sz w:val="8"/>
        </w:rPr>
        <w:t xml:space="preserve"> </w:t>
      </w:r>
      <w:r>
        <w:rPr>
          <w:sz w:val="8"/>
        </w:rPr>
        <w:t>and</w:t>
      </w:r>
      <w:r>
        <w:rPr>
          <w:spacing w:val="-7"/>
          <w:sz w:val="8"/>
        </w:rPr>
        <w:t xml:space="preserve"> </w:t>
      </w:r>
      <w:r>
        <w:rPr>
          <w:sz w:val="8"/>
        </w:rPr>
        <w:t>check</w:t>
      </w:r>
      <w:r>
        <w:rPr>
          <w:spacing w:val="-6"/>
          <w:sz w:val="8"/>
        </w:rPr>
        <w:t xml:space="preserve"> </w:t>
      </w:r>
      <w:r>
        <w:rPr>
          <w:sz w:val="8"/>
        </w:rPr>
        <w:t>if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the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speed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controller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is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successfully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connected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your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computer.</w:t>
      </w:r>
    </w:p>
    <w:p w14:paraId="3908173C">
      <w:pPr>
        <w:pStyle w:val="11"/>
        <w:numPr>
          <w:ilvl w:val="0"/>
          <w:numId w:val="6"/>
        </w:numPr>
        <w:tabs>
          <w:tab w:val="left" w:pos="244"/>
        </w:tabs>
        <w:spacing w:before="0" w:after="0" w:line="96" w:lineRule="exact"/>
        <w:ind w:left="244" w:right="0" w:hanging="102"/>
        <w:jc w:val="both"/>
        <w:rPr>
          <w:sz w:val="8"/>
        </w:rPr>
      </w:pPr>
      <w:r>
        <w:rPr>
          <w:spacing w:val="-2"/>
          <w:sz w:val="8"/>
        </w:rPr>
        <w:t>Click</w:t>
      </w:r>
      <w:r>
        <w:rPr>
          <w:sz w:val="8"/>
        </w:rPr>
        <w:t xml:space="preserve"> </w:t>
      </w:r>
      <w:r>
        <w:rPr>
          <w:spacing w:val="-2"/>
          <w:sz w:val="8"/>
        </w:rPr>
        <w:t>Settings</w:t>
      </w:r>
      <w:r>
        <w:rPr>
          <w:spacing w:val="1"/>
          <w:sz w:val="8"/>
        </w:rPr>
        <w:t xml:space="preserve"> </w:t>
      </w:r>
      <w:r>
        <w:rPr>
          <w:spacing w:val="-2"/>
          <w:sz w:val="8"/>
        </w:rPr>
        <w:t>to</w:t>
      </w:r>
      <w:r>
        <w:rPr>
          <w:sz w:val="8"/>
        </w:rPr>
        <w:t xml:space="preserve"> </w:t>
      </w:r>
      <w:r>
        <w:rPr>
          <w:spacing w:val="-2"/>
          <w:sz w:val="8"/>
        </w:rPr>
        <w:t>adjust</w:t>
      </w:r>
      <w:r>
        <w:rPr>
          <w:spacing w:val="1"/>
          <w:sz w:val="8"/>
        </w:rPr>
        <w:t xml:space="preserve"> </w:t>
      </w:r>
      <w:r>
        <w:rPr>
          <w:spacing w:val="-2"/>
          <w:sz w:val="8"/>
        </w:rPr>
        <w:t>parameters.</w:t>
      </w:r>
    </w:p>
    <w:p w14:paraId="42A7A397">
      <w:pPr>
        <w:pStyle w:val="11"/>
        <w:numPr>
          <w:ilvl w:val="0"/>
          <w:numId w:val="6"/>
        </w:numPr>
        <w:tabs>
          <w:tab w:val="left" w:pos="243"/>
          <w:tab w:val="left" w:pos="245"/>
        </w:tabs>
        <w:spacing w:before="12" w:after="0" w:line="273" w:lineRule="auto"/>
        <w:ind w:left="245" w:right="135" w:hanging="104"/>
        <w:jc w:val="both"/>
        <w:rPr>
          <w:sz w:val="8"/>
        </w:rPr>
      </w:pPr>
      <w:r>
        <w:rPr>
          <w:sz w:val="8"/>
        </w:rPr>
        <w:t>Click</w:t>
      </w:r>
      <w:r>
        <w:rPr>
          <w:spacing w:val="-4"/>
          <w:sz w:val="8"/>
        </w:rPr>
        <w:t xml:space="preserve"> </w:t>
      </w:r>
      <w:r>
        <w:rPr>
          <w:sz w:val="8"/>
        </w:rPr>
        <w:t>Firmware</w:t>
      </w:r>
      <w:r>
        <w:rPr>
          <w:spacing w:val="-4"/>
          <w:sz w:val="8"/>
        </w:rPr>
        <w:t xml:space="preserve"> </w:t>
      </w:r>
      <w:r>
        <w:rPr>
          <w:sz w:val="8"/>
        </w:rPr>
        <w:t>Update</w:t>
      </w:r>
      <w:r>
        <w:rPr>
          <w:spacing w:val="-4"/>
          <w:sz w:val="8"/>
        </w:rPr>
        <w:t xml:space="preserve"> </w:t>
      </w:r>
      <w:r>
        <w:rPr>
          <w:sz w:val="8"/>
        </w:rPr>
        <w:t>and</w:t>
      </w:r>
      <w:r>
        <w:rPr>
          <w:spacing w:val="-4"/>
          <w:sz w:val="8"/>
        </w:rPr>
        <w:t xml:space="preserve"> </w:t>
      </w:r>
      <w:r>
        <w:rPr>
          <w:sz w:val="8"/>
        </w:rPr>
        <w:t>select</w:t>
      </w:r>
      <w:r>
        <w:rPr>
          <w:spacing w:val="-4"/>
          <w:sz w:val="8"/>
        </w:rPr>
        <w:t xml:space="preserve"> </w:t>
      </w:r>
      <w:r>
        <w:rPr>
          <w:sz w:val="8"/>
        </w:rPr>
        <w:t>the</w:t>
      </w:r>
      <w:r>
        <w:rPr>
          <w:spacing w:val="-4"/>
          <w:sz w:val="8"/>
        </w:rPr>
        <w:t xml:space="preserve"> </w:t>
      </w:r>
      <w:r>
        <w:rPr>
          <w:sz w:val="8"/>
        </w:rPr>
        <w:t>version</w:t>
      </w:r>
      <w:r>
        <w:rPr>
          <w:spacing w:val="40"/>
          <w:sz w:val="8"/>
        </w:rPr>
        <w:t xml:space="preserve"> </w:t>
      </w:r>
      <w:r>
        <w:rPr>
          <w:sz w:val="8"/>
        </w:rPr>
        <w:t>you would like for the speed controller.</w:t>
      </w:r>
      <w:r>
        <w:rPr>
          <w:spacing w:val="40"/>
          <w:sz w:val="8"/>
        </w:rPr>
        <w:t xml:space="preserve"> </w:t>
      </w:r>
      <w:r>
        <w:rPr>
          <w:sz w:val="8"/>
        </w:rPr>
        <w:t>RoboMaster Assistant will automatically</w:t>
      </w:r>
      <w:r>
        <w:rPr>
          <w:spacing w:val="40"/>
          <w:sz w:val="8"/>
        </w:rPr>
        <w:t xml:space="preserve"> </w:t>
      </w:r>
      <w:r>
        <w:rPr>
          <w:sz w:val="8"/>
        </w:rPr>
        <w:t>download and update the firmware.</w:t>
      </w:r>
    </w:p>
    <w:p w14:paraId="044A782F">
      <w:pPr>
        <w:pStyle w:val="6"/>
        <w:spacing w:before="56" w:line="273" w:lineRule="auto"/>
        <w:ind w:left="362" w:right="136"/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179705</wp:posOffset>
            </wp:positionH>
            <wp:positionV relativeFrom="paragraph">
              <wp:posOffset>180340</wp:posOffset>
            </wp:positionV>
            <wp:extent cx="1080135" cy="1905"/>
            <wp:effectExtent l="0" t="0" r="0" b="0"/>
            <wp:wrapTopAndBottom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5" cy="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179705</wp:posOffset>
            </wp:positionH>
            <wp:positionV relativeFrom="paragraph">
              <wp:posOffset>24130</wp:posOffset>
            </wp:positionV>
            <wp:extent cx="1080135" cy="88900"/>
            <wp:effectExtent l="0" t="0" r="0" b="0"/>
            <wp:wrapNone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5" cy="8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If</w:t>
      </w:r>
      <w:r>
        <w:rPr>
          <w:spacing w:val="-8"/>
        </w:rPr>
        <w:t xml:space="preserve"> </w:t>
      </w:r>
      <w:r>
        <w:rPr>
          <w:spacing w:val="-2"/>
        </w:rPr>
        <w:t>RoboMaster</w:t>
      </w:r>
      <w:r>
        <w:rPr>
          <w:spacing w:val="-8"/>
        </w:rPr>
        <w:t xml:space="preserve"> </w:t>
      </w:r>
      <w:r>
        <w:rPr>
          <w:spacing w:val="-2"/>
        </w:rPr>
        <w:t>Assistant</w:t>
      </w:r>
      <w:r>
        <w:rPr>
          <w:spacing w:val="-8"/>
        </w:rPr>
        <w:t xml:space="preserve"> </w:t>
      </w:r>
      <w:r>
        <w:rPr>
          <w:spacing w:val="-2"/>
        </w:rPr>
        <w:t>does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recognize</w:t>
      </w:r>
      <w:r>
        <w:rPr>
          <w:spacing w:val="4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controller,</w:t>
      </w:r>
      <w:r>
        <w:rPr>
          <w:spacing w:val="-5"/>
        </w:rPr>
        <w:t xml:space="preserve"> </w:t>
      </w:r>
      <w:r>
        <w:t>check:</w:t>
      </w:r>
    </w:p>
    <w:p w14:paraId="5E980668">
      <w:pPr>
        <w:pStyle w:val="6"/>
        <w:spacing w:after="0" w:line="273" w:lineRule="auto"/>
        <w:sectPr>
          <w:pgSz w:w="2270" w:h="4260"/>
          <w:pgMar w:top="200" w:right="141" w:bottom="260" w:left="141" w:header="0" w:footer="65" w:gutter="0"/>
          <w:cols w:space="720" w:num="1"/>
        </w:sectPr>
      </w:pPr>
    </w:p>
    <w:p w14:paraId="33A82A4B">
      <w:pPr>
        <w:pStyle w:val="6"/>
        <w:spacing w:before="70" w:after="7" w:line="273" w:lineRule="auto"/>
        <w:ind w:left="362" w:right="163"/>
        <w:jc w:val="both"/>
      </w:pPr>
      <w: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32385</wp:posOffset>
                </wp:positionV>
                <wp:extent cx="1080135" cy="88900"/>
                <wp:effectExtent l="0" t="0" r="0" b="0"/>
                <wp:wrapNone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88900"/>
                          <a:chOff x="0" y="0"/>
                          <a:chExt cx="1080135" cy="889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3" y="16802"/>
                            <a:ext cx="82245" cy="71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36" o:spid="_x0000_s1026" o:spt="203" style="position:absolute;left:0pt;margin-left:14.15pt;margin-top:2.55pt;height:7pt;width:85.05pt;mso-position-horizontal-relative:page;z-index:-251642880;mso-width-relative:page;mso-height-relative:page;" coordsize="1080135,88900" o:gfxdata="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">
                <o:lock v:ext="edit" aspectratio="f"/>
                <v:shape id="Graphic 237" o:spid="_x0000_s1026" o:spt="100" style="position:absolute;left:0;top:952;height:1270;width:121920;" filled="f" stroked="t" coordsize="121920,1" o:gfxdata="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fr2avQAA&#10;ANwAAAAPAAAAAAAAAAEAIAAAACIAAABkcnMvZG93bnJldi54bWxQSwECFAAUAAAACACHTuJAMy8F&#10;njsAAAA5AAAAEAAAAAAAAAABACAAAAAMAQAAZHJzL3NoYXBleG1sLnhtbFBLBQYAAAAABgAGAFsB&#10;AAC2AwAAAAA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121500;top:952;height:1270;width:958850;" filled="f" stroked="t" coordsize="958850,1" o:gfxdata="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lzo0q2AAAA3AAAAA8A&#10;AAAAAAAAAQAgAAAAIgAAAGRycy9kb3ducmV2LnhtbFBLAQIUABQAAAAIAIdO4kAzLwWeOwAAADkA&#10;AAAQAAAAAAAAAAEAIAAAAAUBAABkcnMvc2hhcGV4bWwueG1sUEsFBgAAAAAGAAYAWwEAAK8DAAAA&#10;AA==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Image 239" o:spid="_x0000_s1026" o:spt="75" type="#_x0000_t75" style="position:absolute;left:17743;top:16802;height:71996;width:82245;" filled="f" o:preferrelative="t" stroked="f" coordsize="21600,21600" o:gfxdata="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Vn9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4" o:title=""/>
                  <o:lock v:ext="edit" aspectratio="f"/>
                </v:shape>
              </v:group>
            </w:pict>
          </mc:Fallback>
        </mc:AlternateContent>
      </w:r>
      <w:r>
        <w:t>if there is more than one FTDI device</w:t>
      </w:r>
      <w:r>
        <w:rPr>
          <w:spacing w:val="40"/>
        </w:rPr>
        <w:t xml:space="preserve"> </w:t>
      </w:r>
      <w:r>
        <w:t>connected, such as another DJI Updater</w:t>
      </w:r>
      <w:r>
        <w:rPr>
          <w:spacing w:val="40"/>
        </w:rPr>
        <w:t xml:space="preserve"> </w:t>
      </w:r>
      <w:r>
        <w:t>or program, an FTDI USB adapter, or</w:t>
      </w:r>
      <w:r>
        <w:rPr>
          <w:spacing w:val="40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BeagleBone,</w:t>
      </w:r>
      <w:r>
        <w:rPr>
          <w:spacing w:val="40"/>
        </w:rPr>
        <w:t xml:space="preserve"> </w:t>
      </w:r>
      <w:r>
        <w:t>Raspberry,</w:t>
      </w:r>
      <w:r>
        <w:rPr>
          <w:spacing w:val="39"/>
        </w:rPr>
        <w:t xml:space="preserve"> </w:t>
      </w:r>
      <w:r>
        <w:t>Arduino</w:t>
      </w:r>
      <w:r>
        <w:rPr>
          <w:spacing w:val="39"/>
        </w:rPr>
        <w:t xml:space="preserve"> </w:t>
      </w:r>
      <w:r>
        <w:t>board).</w:t>
      </w:r>
      <w:r>
        <w:rPr>
          <w:spacing w:val="39"/>
        </w:rPr>
        <w:t xml:space="preserve"> </w:t>
      </w:r>
      <w:r>
        <w:t>Unplug</w:t>
      </w:r>
      <w:r>
        <w:rPr>
          <w:spacing w:val="40"/>
        </w:rPr>
        <w:t xml:space="preserve"> </w:t>
      </w:r>
      <w:r>
        <w:t>the FTDI devices. Restart RoboMaster</w:t>
      </w:r>
      <w:r>
        <w:rPr>
          <w:spacing w:val="40"/>
        </w:rPr>
        <w:t xml:space="preserve"> </w:t>
      </w:r>
      <w:r>
        <w:rPr>
          <w:spacing w:val="-2"/>
        </w:rPr>
        <w:t>Assistant and the speed controller, and try</w:t>
      </w:r>
      <w:r>
        <w:rPr>
          <w:spacing w:val="40"/>
        </w:rPr>
        <w:t xml:space="preserve"> </w:t>
      </w:r>
      <w:r>
        <w:rPr>
          <w:spacing w:val="-2"/>
        </w:rPr>
        <w:t>again.</w:t>
      </w:r>
    </w:p>
    <w:p w14:paraId="6479D068">
      <w:pPr>
        <w:spacing w:line="20" w:lineRule="exact"/>
        <w:ind w:left="140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080135" cy="1905"/>
                <wp:effectExtent l="9525" t="0" r="0" b="7620"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1905"/>
                          <a:chOff x="0" y="0"/>
                          <a:chExt cx="1080135" cy="190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0" o:spid="_x0000_s1026" o:spt="203" style="height:0.15pt;width:85.05pt;" coordsize="1080135,1905" o:gfxdata="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kakvt0wAAAAIBAAAPAAAAAAAAAAEAIAAAACIAAABkcnMvZG93bnJldi54bWxQSwEC&#10;FAAUAAAACACHTuJAWYGTVaQCAABPCAAADgAAAAAAAAABACAAAAAiAQAAZHJzL2Uyb0RvYy54bWxQ&#10;SwUGAAAAAAYABgBZAQAAOAYAAAAA&#10;">
                <o:lock v:ext="edit" aspectratio="f"/>
                <v:shape id="Graphic 241" o:spid="_x0000_s1026" o:spt="100" style="position:absolute;left:0;top:952;height:1270;width:121920;" filled="f" stroked="t" coordsize="121920,1" o:gfxdata="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3fMIvQAA&#10;ANwAAAAPAAAAAAAAAAEAIAAAACIAAABkcnMvZG93bnJldi54bWxQSwECFAAUAAAACACHTuJAMy8F&#10;njsAAAA5AAAAEAAAAAAAAAABACAAAAAMAQAAZHJzL3NoYXBleG1sLnhtbFBLBQYAAAAABgAGAFsB&#10;AAC2AwAAAAA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121500;top:952;height:1270;width:958850;" filled="f" stroked="t" coordsize="958850,1" o:gfxdata="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d5928AAAA&#10;3AAAAA8AAAAAAAAAAQAgAAAAIgAAAGRycy9kb3ducmV2LnhtbFBLAQIUABQAAAAIAIdO4kAzLwWe&#10;OwAAADkAAAAQAAAAAAAAAAEAIAAAAAsBAABkcnMvc2hhcGV4bWwueG1sUEsFBgAAAAAGAAYAWwEA&#10;ALUDAAAAAA==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8AF468">
      <w:pPr>
        <w:pStyle w:val="2"/>
        <w:spacing w:before="88"/>
        <w:jc w:val="both"/>
      </w:pPr>
      <w:r>
        <w:t>Status</w:t>
      </w:r>
      <w:r>
        <w:rPr>
          <w:spacing w:val="-5"/>
        </w:rPr>
        <w:t xml:space="preserve"> LED</w:t>
      </w:r>
    </w:p>
    <w:p w14:paraId="0739059E">
      <w:pPr>
        <w:pStyle w:val="6"/>
        <w:spacing w:before="11" w:after="53" w:line="268" w:lineRule="auto"/>
        <w:ind w:left="142" w:right="138"/>
        <w:jc w:val="both"/>
      </w:pPr>
      <w:r>
        <w:t>The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describes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blinking</w:t>
      </w:r>
      <w:r>
        <w:rPr>
          <w:spacing w:val="-2"/>
        </w:rPr>
        <w:t xml:space="preserve"> </w:t>
      </w:r>
      <w:r>
        <w:t>patterns</w:t>
      </w:r>
      <w:r>
        <w:rPr>
          <w:spacing w:val="40"/>
        </w:rPr>
        <w:t xml:space="preserve"> </w:t>
      </w:r>
      <w:r>
        <w:t>of the speed controller’s operating status LED.</w:t>
      </w:r>
      <w:r>
        <w:rPr>
          <w:spacing w:val="4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situations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indicate</w:t>
      </w:r>
      <w:r>
        <w:rPr>
          <w:spacing w:val="-6"/>
        </w:rPr>
        <w:t xml:space="preserve"> </w:t>
      </w:r>
      <w:r>
        <w:t>warning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abnormal</w:t>
      </w:r>
      <w:r>
        <w:rPr>
          <w:spacing w:val="40"/>
        </w:rPr>
        <w:t xml:space="preserve"> </w:t>
      </w:r>
      <w:r>
        <w:t>working conditions, the LED will only indicate</w:t>
      </w:r>
      <w:r>
        <w:rPr>
          <w:spacing w:val="4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abnormal</w:t>
      </w:r>
      <w:r>
        <w:rPr>
          <w:spacing w:val="-6"/>
        </w:rPr>
        <w:t xml:space="preserve"> </w:t>
      </w:r>
      <w:r>
        <w:t>one.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situations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indicate</w:t>
      </w:r>
      <w:r>
        <w:rPr>
          <w:spacing w:val="40"/>
        </w:rPr>
        <w:t xml:space="preserve"> </w:t>
      </w:r>
      <w:r>
        <w:rPr>
          <w:spacing w:val="-2"/>
        </w:rPr>
        <w:t>multiple warning or abnormal working conditions,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amount of blinks. Please note that the speed</w:t>
      </w:r>
      <w:r>
        <w:rPr>
          <w:spacing w:val="40"/>
        </w:rPr>
        <w:t xml:space="preserve"> </w:t>
      </w:r>
      <w:r>
        <w:t>controller will automatically cut off the output</w:t>
      </w:r>
      <w:r>
        <w:rPr>
          <w:spacing w:val="40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abnormal</w:t>
      </w:r>
      <w:r>
        <w:rPr>
          <w:spacing w:val="-4"/>
        </w:rPr>
        <w:t xml:space="preserve"> </w:t>
      </w:r>
      <w:r>
        <w:t>status.</w:t>
      </w:r>
    </w:p>
    <w:tbl>
      <w:tblPr>
        <w:tblStyle w:val="8"/>
        <w:tblW w:w="0" w:type="auto"/>
        <w:tblInd w:w="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940"/>
      </w:tblGrid>
      <w:tr w14:paraId="54B7E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761" w:type="dxa"/>
            <w:tcBorders>
              <w:top w:val="single" w:color="000000" w:sz="2" w:space="0"/>
            </w:tcBorders>
            <w:shd w:val="clear" w:color="auto" w:fill="D7D7D8"/>
          </w:tcPr>
          <w:p w14:paraId="71E095E3">
            <w:pPr>
              <w:pStyle w:val="12"/>
              <w:spacing w:before="16"/>
              <w:ind w:left="25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Normal</w:t>
            </w:r>
          </w:p>
        </w:tc>
        <w:tc>
          <w:tcPr>
            <w:tcW w:w="940" w:type="dxa"/>
            <w:tcBorders>
              <w:top w:val="single" w:color="000000" w:sz="2" w:space="0"/>
            </w:tcBorders>
            <w:shd w:val="clear" w:color="auto" w:fill="D7D7D8"/>
          </w:tcPr>
          <w:p w14:paraId="414B5DDE">
            <w:pPr>
              <w:pStyle w:val="12"/>
              <w:spacing w:before="16"/>
              <w:ind w:left="46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</w:tr>
      <w:tr w14:paraId="10F39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61" w:type="dxa"/>
          </w:tcPr>
          <w:p w14:paraId="5B84FA8A">
            <w:pPr>
              <w:pStyle w:val="12"/>
              <w:spacing w:before="64" w:line="249" w:lineRule="auto"/>
              <w:ind w:left="25" w:right="23"/>
              <w:rPr>
                <w:sz w:val="8"/>
              </w:rPr>
            </w:pPr>
            <w:r>
              <w:rPr>
                <w:sz w:val="8"/>
              </w:rPr>
              <w:t>Blinks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green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1-8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times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every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second</w:t>
            </w:r>
          </w:p>
        </w:tc>
        <w:tc>
          <w:tcPr>
            <w:tcW w:w="940" w:type="dxa"/>
          </w:tcPr>
          <w:p w14:paraId="565975FB">
            <w:pPr>
              <w:pStyle w:val="12"/>
              <w:spacing w:before="10" w:line="100" w:lineRule="atLeast"/>
              <w:ind w:left="46"/>
              <w:rPr>
                <w:sz w:val="8"/>
              </w:rPr>
            </w:pPr>
            <w:r>
              <w:rPr>
                <w:sz w:val="8"/>
              </w:rPr>
              <w:t>The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number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of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blinks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indicate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ID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of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speed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controller.</w:t>
            </w:r>
          </w:p>
        </w:tc>
      </w:tr>
      <w:tr w14:paraId="2EB5C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761" w:type="dxa"/>
            <w:shd w:val="clear" w:color="auto" w:fill="D7D7D8"/>
          </w:tcPr>
          <w:p w14:paraId="1985583A">
            <w:pPr>
              <w:pStyle w:val="12"/>
              <w:spacing w:before="19"/>
              <w:ind w:left="25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Quick ID Setting</w:t>
            </w:r>
          </w:p>
        </w:tc>
        <w:tc>
          <w:tcPr>
            <w:tcW w:w="940" w:type="dxa"/>
            <w:shd w:val="clear" w:color="auto" w:fill="D7D7D8"/>
          </w:tcPr>
          <w:p w14:paraId="5F88D7C1">
            <w:pPr>
              <w:pStyle w:val="12"/>
              <w:spacing w:before="19"/>
              <w:ind w:left="46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</w:tr>
      <w:tr w14:paraId="3828F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761" w:type="dxa"/>
          </w:tcPr>
          <w:p w14:paraId="03300728">
            <w:pPr>
              <w:pStyle w:val="12"/>
              <w:spacing w:before="14"/>
              <w:ind w:left="25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Solid</w:t>
            </w:r>
            <w:r>
              <w:rPr>
                <w:spacing w:val="-6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orange</w:t>
            </w:r>
          </w:p>
        </w:tc>
        <w:tc>
          <w:tcPr>
            <w:tcW w:w="940" w:type="dxa"/>
          </w:tcPr>
          <w:p w14:paraId="29035DA8">
            <w:pPr>
              <w:pStyle w:val="12"/>
              <w:spacing w:before="14"/>
              <w:ind w:left="46"/>
              <w:rPr>
                <w:sz w:val="8"/>
              </w:rPr>
            </w:pPr>
            <w:r>
              <w:rPr>
                <w:spacing w:val="-2"/>
                <w:sz w:val="8"/>
              </w:rPr>
              <w:t>Quick ID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setting starts</w:t>
            </w:r>
          </w:p>
        </w:tc>
      </w:tr>
      <w:tr w14:paraId="2EF79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761" w:type="dxa"/>
            <w:shd w:val="clear" w:color="auto" w:fill="D7D7D8"/>
          </w:tcPr>
          <w:p w14:paraId="483A3C88">
            <w:pPr>
              <w:pStyle w:val="12"/>
              <w:spacing w:line="100" w:lineRule="atLeast"/>
              <w:ind w:left="25" w:right="95"/>
              <w:rPr>
                <w:rFonts w:ascii="Arial"/>
                <w:sz w:val="8"/>
              </w:rPr>
            </w:pPr>
            <w:r>
              <w:rPr>
                <w:rFonts w:ascii="Arial"/>
                <w:sz w:val="8"/>
              </w:rPr>
              <w:t>Motor</w:t>
            </w:r>
            <w:r>
              <w:rPr>
                <w:rFonts w:ascii="Arial"/>
                <w:spacing w:val="-6"/>
                <w:sz w:val="8"/>
              </w:rPr>
              <w:t xml:space="preserve"> </w:t>
            </w:r>
            <w:r>
              <w:rPr>
                <w:rFonts w:ascii="Arial"/>
                <w:sz w:val="8"/>
              </w:rPr>
              <w:t>Position</w:t>
            </w:r>
            <w:r>
              <w:rPr>
                <w:rFonts w:ascii="Arial"/>
                <w:spacing w:val="40"/>
                <w:sz w:val="8"/>
              </w:rPr>
              <w:t xml:space="preserve"> </w:t>
            </w:r>
            <w:r>
              <w:rPr>
                <w:rFonts w:ascii="Arial"/>
                <w:spacing w:val="-2"/>
                <w:sz w:val="8"/>
              </w:rPr>
              <w:t>Sensor</w:t>
            </w:r>
            <w:r>
              <w:rPr>
                <w:rFonts w:ascii="Arial"/>
                <w:spacing w:val="-4"/>
                <w:sz w:val="8"/>
              </w:rPr>
              <w:t xml:space="preserve"> </w:t>
            </w:r>
            <w:r>
              <w:rPr>
                <w:rFonts w:ascii="Arial"/>
                <w:spacing w:val="-2"/>
                <w:sz w:val="8"/>
              </w:rPr>
              <w:t>Calibration</w:t>
            </w:r>
          </w:p>
        </w:tc>
        <w:tc>
          <w:tcPr>
            <w:tcW w:w="940" w:type="dxa"/>
            <w:shd w:val="clear" w:color="auto" w:fill="D7D7D8"/>
          </w:tcPr>
          <w:p w14:paraId="12E056AA">
            <w:pPr>
              <w:pStyle w:val="12"/>
              <w:spacing w:before="69"/>
              <w:ind w:left="46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</w:tr>
      <w:tr w14:paraId="3304B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61" w:type="dxa"/>
            <w:tcBorders>
              <w:bottom w:val="single" w:color="000000" w:sz="2" w:space="0"/>
            </w:tcBorders>
          </w:tcPr>
          <w:p w14:paraId="5CFC3DAA">
            <w:pPr>
              <w:pStyle w:val="12"/>
              <w:spacing w:before="17"/>
              <w:rPr>
                <w:sz w:val="8"/>
              </w:rPr>
            </w:pPr>
          </w:p>
          <w:p w14:paraId="59DFDC3A">
            <w:pPr>
              <w:pStyle w:val="12"/>
              <w:spacing w:before="0"/>
              <w:ind w:left="25"/>
              <w:rPr>
                <w:sz w:val="8"/>
              </w:rPr>
            </w:pPr>
            <w:r>
              <w:rPr>
                <w:spacing w:val="-2"/>
                <w:sz w:val="8"/>
              </w:rPr>
              <w:t>Blinks</w:t>
            </w:r>
            <w:r>
              <w:rPr>
                <w:spacing w:val="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green</w:t>
            </w:r>
            <w:r>
              <w:rPr>
                <w:spacing w:val="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quickly</w:t>
            </w:r>
          </w:p>
        </w:tc>
        <w:tc>
          <w:tcPr>
            <w:tcW w:w="940" w:type="dxa"/>
            <w:tcBorders>
              <w:bottom w:val="single" w:color="000000" w:sz="2" w:space="0"/>
            </w:tcBorders>
          </w:tcPr>
          <w:p w14:paraId="684338C7">
            <w:pPr>
              <w:pStyle w:val="12"/>
              <w:spacing w:before="8" w:line="100" w:lineRule="atLeast"/>
              <w:ind w:left="46" w:right="250"/>
              <w:rPr>
                <w:sz w:val="8"/>
              </w:rPr>
            </w:pPr>
            <w:r>
              <w:rPr>
                <w:spacing w:val="-2"/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motor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position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sensor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is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being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calibrated.</w:t>
            </w:r>
          </w:p>
        </w:tc>
      </w:tr>
    </w:tbl>
    <w:p w14:paraId="5F5BF87E">
      <w:pPr>
        <w:pStyle w:val="12"/>
        <w:spacing w:after="0" w:line="100" w:lineRule="atLeast"/>
        <w:rPr>
          <w:sz w:val="8"/>
        </w:rPr>
        <w:sectPr>
          <w:pgSz w:w="2270" w:h="4260"/>
          <w:pgMar w:top="220" w:right="141" w:bottom="348" w:left="141" w:header="0" w:footer="65" w:gutter="0"/>
          <w:cols w:space="720" w:num="1"/>
        </w:sectPr>
      </w:pPr>
    </w:p>
    <w:tbl>
      <w:tblPr>
        <w:tblStyle w:val="8"/>
        <w:tblW w:w="0" w:type="auto"/>
        <w:tblInd w:w="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1"/>
        <w:gridCol w:w="919"/>
      </w:tblGrid>
      <w:tr w14:paraId="41154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781" w:type="dxa"/>
            <w:tcBorders>
              <w:top w:val="single" w:color="000000" w:sz="2" w:space="0"/>
            </w:tcBorders>
            <w:shd w:val="clear" w:color="auto" w:fill="D7D7D8"/>
          </w:tcPr>
          <w:p w14:paraId="3F1DB64E">
            <w:pPr>
              <w:pStyle w:val="12"/>
              <w:spacing w:before="16"/>
              <w:ind w:left="25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PWM Calibration</w:t>
            </w:r>
          </w:p>
        </w:tc>
        <w:tc>
          <w:tcPr>
            <w:tcW w:w="919" w:type="dxa"/>
            <w:tcBorders>
              <w:top w:val="single" w:color="000000" w:sz="2" w:space="0"/>
            </w:tcBorders>
            <w:shd w:val="clear" w:color="auto" w:fill="D7D7D8"/>
          </w:tcPr>
          <w:p w14:paraId="428C2994">
            <w:pPr>
              <w:pStyle w:val="12"/>
              <w:spacing w:before="16"/>
              <w:ind w:left="26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</w:tr>
      <w:tr w14:paraId="20D78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781" w:type="dxa"/>
          </w:tcPr>
          <w:p w14:paraId="299A35C5">
            <w:pPr>
              <w:pStyle w:val="12"/>
              <w:spacing w:before="64"/>
              <w:ind w:left="25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Solid</w:t>
            </w:r>
            <w:r>
              <w:rPr>
                <w:spacing w:val="-6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Green</w:t>
            </w:r>
          </w:p>
        </w:tc>
        <w:tc>
          <w:tcPr>
            <w:tcW w:w="919" w:type="dxa"/>
          </w:tcPr>
          <w:p w14:paraId="7FC9CF0F">
            <w:pPr>
              <w:pStyle w:val="12"/>
              <w:spacing w:before="10" w:line="100" w:lineRule="atLeast"/>
              <w:ind w:left="26" w:right="188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PWM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signal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is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being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calibrated</w:t>
            </w:r>
          </w:p>
        </w:tc>
      </w:tr>
      <w:tr w14:paraId="6C9D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781" w:type="dxa"/>
            <w:shd w:val="clear" w:color="auto" w:fill="EBECEC"/>
          </w:tcPr>
          <w:p w14:paraId="635B6E6B">
            <w:pPr>
              <w:pStyle w:val="12"/>
              <w:spacing w:before="14"/>
              <w:ind w:left="25"/>
              <w:rPr>
                <w:sz w:val="8"/>
              </w:rPr>
            </w:pPr>
            <w:r>
              <w:rPr>
                <w:spacing w:val="-2"/>
                <w:sz w:val="8"/>
              </w:rPr>
              <w:t>Blinks</w:t>
            </w:r>
            <w:r>
              <w:rPr>
                <w:spacing w:val="2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orange</w:t>
            </w:r>
            <w:r>
              <w:rPr>
                <w:spacing w:val="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quickly</w:t>
            </w:r>
          </w:p>
        </w:tc>
        <w:tc>
          <w:tcPr>
            <w:tcW w:w="919" w:type="dxa"/>
            <w:shd w:val="clear" w:color="auto" w:fill="EBECEC"/>
          </w:tcPr>
          <w:p w14:paraId="36294E85">
            <w:pPr>
              <w:pStyle w:val="12"/>
              <w:spacing w:before="14"/>
              <w:ind w:left="26"/>
              <w:rPr>
                <w:sz w:val="8"/>
              </w:rPr>
            </w:pPr>
            <w:r>
              <w:rPr>
                <w:spacing w:val="-2"/>
                <w:sz w:val="8"/>
              </w:rPr>
              <w:t>Calibration</w:t>
            </w:r>
            <w:r>
              <w:rPr>
                <w:spacing w:val="7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fails</w:t>
            </w:r>
          </w:p>
        </w:tc>
      </w:tr>
      <w:tr w14:paraId="0BB1F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781" w:type="dxa"/>
            <w:shd w:val="clear" w:color="auto" w:fill="D7D7D8"/>
          </w:tcPr>
          <w:p w14:paraId="51F51192">
            <w:pPr>
              <w:pStyle w:val="12"/>
              <w:spacing w:before="19"/>
              <w:ind w:left="25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Warning</w:t>
            </w:r>
          </w:p>
        </w:tc>
        <w:tc>
          <w:tcPr>
            <w:tcW w:w="919" w:type="dxa"/>
            <w:shd w:val="clear" w:color="auto" w:fill="D7D7D8"/>
          </w:tcPr>
          <w:p w14:paraId="3FB6BCB3">
            <w:pPr>
              <w:pStyle w:val="12"/>
              <w:spacing w:before="19"/>
              <w:ind w:left="26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</w:tr>
      <w:tr w14:paraId="06FD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81" w:type="dxa"/>
          </w:tcPr>
          <w:p w14:paraId="4EB0769E">
            <w:pPr>
              <w:pStyle w:val="12"/>
              <w:spacing w:before="64" w:line="249" w:lineRule="auto"/>
              <w:ind w:left="25" w:right="83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Blinks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orange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once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every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second</w:t>
            </w:r>
          </w:p>
        </w:tc>
        <w:tc>
          <w:tcPr>
            <w:tcW w:w="919" w:type="dxa"/>
          </w:tcPr>
          <w:p w14:paraId="427C2E31">
            <w:pPr>
              <w:pStyle w:val="12"/>
              <w:spacing w:before="10" w:line="100" w:lineRule="atLeast"/>
              <w:ind w:left="26" w:right="22"/>
              <w:jc w:val="both"/>
              <w:rPr>
                <w:sz w:val="8"/>
              </w:rPr>
            </w:pPr>
            <w:r>
              <w:rPr>
                <w:spacing w:val="-4"/>
                <w:sz w:val="8"/>
              </w:rPr>
              <w:t>The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4"/>
                <w:sz w:val="8"/>
              </w:rPr>
              <w:t>temperature</w:t>
            </w:r>
            <w:r>
              <w:rPr>
                <w:spacing w:val="-2"/>
                <w:sz w:val="8"/>
              </w:rPr>
              <w:t xml:space="preserve"> </w:t>
            </w:r>
            <w:r>
              <w:rPr>
                <w:spacing w:val="-4"/>
                <w:sz w:val="8"/>
              </w:rPr>
              <w:t>of</w:t>
            </w:r>
            <w:r>
              <w:rPr>
                <w:spacing w:val="-2"/>
                <w:sz w:val="8"/>
              </w:rPr>
              <w:t xml:space="preserve"> </w:t>
            </w:r>
            <w:r>
              <w:rPr>
                <w:spacing w:val="-4"/>
                <w:sz w:val="8"/>
              </w:rPr>
              <w:t>motor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than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equal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to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257°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F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(125°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C)*.</w:t>
            </w:r>
          </w:p>
        </w:tc>
      </w:tr>
      <w:tr w14:paraId="4FF8D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781" w:type="dxa"/>
            <w:shd w:val="clear" w:color="auto" w:fill="EBECEC"/>
          </w:tcPr>
          <w:p w14:paraId="4B37B883">
            <w:pPr>
              <w:pStyle w:val="12"/>
              <w:spacing w:before="17"/>
              <w:rPr>
                <w:sz w:val="8"/>
              </w:rPr>
            </w:pPr>
          </w:p>
          <w:p w14:paraId="774AB306">
            <w:pPr>
              <w:pStyle w:val="12"/>
              <w:spacing w:before="0" w:line="249" w:lineRule="auto"/>
              <w:ind w:left="25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Blinks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orange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twice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every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second</w:t>
            </w:r>
          </w:p>
        </w:tc>
        <w:tc>
          <w:tcPr>
            <w:tcW w:w="919" w:type="dxa"/>
            <w:shd w:val="clear" w:color="auto" w:fill="EBECEC"/>
          </w:tcPr>
          <w:p w14:paraId="18EA4062">
            <w:pPr>
              <w:pStyle w:val="12"/>
              <w:spacing w:before="10" w:line="100" w:lineRule="atLeast"/>
              <w:ind w:left="26" w:right="40"/>
              <w:rPr>
                <w:sz w:val="8"/>
              </w:rPr>
            </w:pPr>
            <w:r>
              <w:rPr>
                <w:sz w:val="8"/>
              </w:rPr>
              <w:t>More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z w:val="8"/>
              </w:rPr>
              <w:t>than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z w:val="8"/>
              </w:rPr>
              <w:t>one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z w:val="8"/>
              </w:rPr>
              <w:t>speed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controller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share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same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ID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connected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to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CAN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4"/>
                <w:sz w:val="8"/>
              </w:rPr>
              <w:t>bus.</w:t>
            </w:r>
          </w:p>
        </w:tc>
      </w:tr>
      <w:tr w14:paraId="5A00A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781" w:type="dxa"/>
          </w:tcPr>
          <w:p w14:paraId="6DEB24DC">
            <w:pPr>
              <w:pStyle w:val="12"/>
              <w:spacing w:before="10" w:line="100" w:lineRule="atLeast"/>
              <w:ind w:left="25"/>
              <w:rPr>
                <w:sz w:val="8"/>
              </w:rPr>
            </w:pPr>
            <w:r>
              <w:rPr>
                <w:spacing w:val="-2"/>
                <w:sz w:val="8"/>
              </w:rPr>
              <w:t>Blinks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orange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three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times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every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second</w:t>
            </w:r>
          </w:p>
        </w:tc>
        <w:tc>
          <w:tcPr>
            <w:tcW w:w="919" w:type="dxa"/>
          </w:tcPr>
          <w:p w14:paraId="3CD70F33">
            <w:pPr>
              <w:pStyle w:val="12"/>
              <w:spacing w:before="10" w:line="100" w:lineRule="atLeast"/>
              <w:ind w:left="26"/>
              <w:rPr>
                <w:sz w:val="8"/>
              </w:rPr>
            </w:pPr>
            <w:r>
              <w:rPr>
                <w:spacing w:val="-2"/>
                <w:sz w:val="8"/>
              </w:rPr>
              <w:t>PWM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output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is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not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at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minimum</w:t>
            </w:r>
          </w:p>
        </w:tc>
      </w:tr>
      <w:tr w14:paraId="0EA42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781" w:type="dxa"/>
            <w:shd w:val="clear" w:color="auto" w:fill="D7D7D8"/>
          </w:tcPr>
          <w:p w14:paraId="10599081">
            <w:pPr>
              <w:pStyle w:val="12"/>
              <w:spacing w:before="19"/>
              <w:ind w:left="25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Abnormal</w:t>
            </w:r>
          </w:p>
        </w:tc>
        <w:tc>
          <w:tcPr>
            <w:tcW w:w="919" w:type="dxa"/>
            <w:shd w:val="clear" w:color="auto" w:fill="D7D7D8"/>
          </w:tcPr>
          <w:p w14:paraId="551A3693">
            <w:pPr>
              <w:pStyle w:val="12"/>
              <w:spacing w:before="19"/>
              <w:ind w:left="26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</w:tr>
      <w:tr w14:paraId="272EA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781" w:type="dxa"/>
          </w:tcPr>
          <w:p w14:paraId="569C2F88">
            <w:pPr>
              <w:pStyle w:val="12"/>
              <w:spacing w:before="0"/>
              <w:rPr>
                <w:sz w:val="8"/>
              </w:rPr>
            </w:pPr>
          </w:p>
          <w:p w14:paraId="20E3C560">
            <w:pPr>
              <w:pStyle w:val="12"/>
              <w:spacing w:before="71"/>
              <w:rPr>
                <w:sz w:val="8"/>
              </w:rPr>
            </w:pPr>
          </w:p>
          <w:p w14:paraId="6121747F">
            <w:pPr>
              <w:pStyle w:val="12"/>
              <w:spacing w:before="0"/>
              <w:ind w:left="25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Solid</w:t>
            </w:r>
            <w:r>
              <w:rPr>
                <w:spacing w:val="-6"/>
                <w:w w:val="105"/>
                <w:sz w:val="8"/>
              </w:rPr>
              <w:t xml:space="preserve"> </w:t>
            </w:r>
            <w:r>
              <w:rPr>
                <w:spacing w:val="-5"/>
                <w:w w:val="105"/>
                <w:sz w:val="8"/>
              </w:rPr>
              <w:t>Red</w:t>
            </w:r>
          </w:p>
        </w:tc>
        <w:tc>
          <w:tcPr>
            <w:tcW w:w="919" w:type="dxa"/>
          </w:tcPr>
          <w:p w14:paraId="401EA868">
            <w:pPr>
              <w:pStyle w:val="12"/>
              <w:spacing w:before="10" w:line="100" w:lineRule="atLeast"/>
              <w:ind w:left="26" w:right="19"/>
              <w:rPr>
                <w:sz w:val="8"/>
              </w:rPr>
            </w:pPr>
            <w:r>
              <w:rPr>
                <w:w w:val="105"/>
                <w:sz w:val="8"/>
              </w:rPr>
              <w:t>Storage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chip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can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not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be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accessed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via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7-Pin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cable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or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using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incompatible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motor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(only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check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when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powering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on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the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speed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controller).</w:t>
            </w:r>
          </w:p>
        </w:tc>
      </w:tr>
      <w:tr w14:paraId="2C573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781" w:type="dxa"/>
            <w:shd w:val="clear" w:color="auto" w:fill="EBECEC"/>
          </w:tcPr>
          <w:p w14:paraId="3E9E8247">
            <w:pPr>
              <w:pStyle w:val="12"/>
              <w:spacing w:before="67"/>
              <w:rPr>
                <w:sz w:val="8"/>
              </w:rPr>
            </w:pPr>
          </w:p>
          <w:p w14:paraId="26DEDE3E">
            <w:pPr>
              <w:pStyle w:val="12"/>
              <w:spacing w:before="0" w:line="249" w:lineRule="auto"/>
              <w:ind w:left="25" w:right="214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Blinks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red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once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every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second</w:t>
            </w:r>
          </w:p>
        </w:tc>
        <w:tc>
          <w:tcPr>
            <w:tcW w:w="919" w:type="dxa"/>
            <w:shd w:val="clear" w:color="auto" w:fill="EBECEC"/>
          </w:tcPr>
          <w:p w14:paraId="70ADD27D">
            <w:pPr>
              <w:pStyle w:val="12"/>
              <w:spacing w:before="10" w:line="100" w:lineRule="atLeast"/>
              <w:ind w:left="26" w:right="39"/>
              <w:rPr>
                <w:sz w:val="8"/>
              </w:rPr>
            </w:pPr>
            <w:r>
              <w:rPr>
                <w:spacing w:val="-2"/>
                <w:sz w:val="8"/>
              </w:rPr>
              <w:t>The</w:t>
            </w:r>
            <w:r>
              <w:rPr>
                <w:spacing w:val="-8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voltage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of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speed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controller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power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supply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is too high (only check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when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powering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on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speed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controller).</w:t>
            </w:r>
          </w:p>
        </w:tc>
      </w:tr>
      <w:tr w14:paraId="41D85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781" w:type="dxa"/>
          </w:tcPr>
          <w:p w14:paraId="4E993D6B">
            <w:pPr>
              <w:pStyle w:val="12"/>
              <w:spacing w:before="10" w:line="100" w:lineRule="atLeast"/>
              <w:ind w:left="25" w:right="83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Blinks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red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twice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every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second</w:t>
            </w:r>
          </w:p>
        </w:tc>
        <w:tc>
          <w:tcPr>
            <w:tcW w:w="919" w:type="dxa"/>
          </w:tcPr>
          <w:p w14:paraId="59B2FB2D">
            <w:pPr>
              <w:pStyle w:val="12"/>
              <w:spacing w:before="10" w:line="100" w:lineRule="atLeast"/>
              <w:ind w:left="26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The</w:t>
            </w:r>
            <w:r>
              <w:rPr>
                <w:spacing w:val="-6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3-phase</w:t>
            </w:r>
            <w:r>
              <w:rPr>
                <w:spacing w:val="-6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cable</w:t>
            </w:r>
            <w:r>
              <w:rPr>
                <w:spacing w:val="-6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is</w:t>
            </w:r>
            <w:r>
              <w:rPr>
                <w:spacing w:val="-6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not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connected.</w:t>
            </w:r>
          </w:p>
        </w:tc>
      </w:tr>
      <w:tr w14:paraId="3029A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781" w:type="dxa"/>
            <w:tcBorders>
              <w:bottom w:val="single" w:color="000000" w:sz="2" w:space="0"/>
            </w:tcBorders>
            <w:shd w:val="clear" w:color="auto" w:fill="EBECEC"/>
          </w:tcPr>
          <w:p w14:paraId="1E967C20">
            <w:pPr>
              <w:pStyle w:val="12"/>
              <w:spacing w:before="17"/>
              <w:rPr>
                <w:sz w:val="8"/>
              </w:rPr>
            </w:pPr>
          </w:p>
          <w:p w14:paraId="68CD08C9">
            <w:pPr>
              <w:pStyle w:val="12"/>
              <w:spacing w:before="0" w:line="249" w:lineRule="auto"/>
              <w:ind w:left="25" w:right="83"/>
              <w:rPr>
                <w:sz w:val="8"/>
              </w:rPr>
            </w:pPr>
            <w:r>
              <w:rPr>
                <w:w w:val="105"/>
                <w:sz w:val="8"/>
              </w:rPr>
              <w:t>Blinks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red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three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times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every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second</w:t>
            </w:r>
          </w:p>
        </w:tc>
        <w:tc>
          <w:tcPr>
            <w:tcW w:w="919" w:type="dxa"/>
            <w:tcBorders>
              <w:bottom w:val="single" w:color="000000" w:sz="2" w:space="0"/>
            </w:tcBorders>
            <w:shd w:val="clear" w:color="auto" w:fill="EBECEC"/>
          </w:tcPr>
          <w:p w14:paraId="0A33E979">
            <w:pPr>
              <w:pStyle w:val="12"/>
              <w:spacing w:before="8" w:line="100" w:lineRule="atLeast"/>
              <w:ind w:left="26" w:right="39"/>
              <w:rPr>
                <w:sz w:val="8"/>
              </w:rPr>
            </w:pPr>
            <w:r>
              <w:rPr>
                <w:sz w:val="8"/>
              </w:rPr>
              <w:t>Motor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position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sensor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data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lost.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Check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that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7-pin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cable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is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connected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correctly.</w:t>
            </w:r>
          </w:p>
        </w:tc>
      </w:tr>
    </w:tbl>
    <w:p w14:paraId="093F6288">
      <w:pPr>
        <w:pStyle w:val="12"/>
        <w:spacing w:after="0" w:line="100" w:lineRule="atLeast"/>
        <w:rPr>
          <w:sz w:val="8"/>
        </w:rPr>
        <w:sectPr>
          <w:type w:val="continuous"/>
          <w:pgSz w:w="2270" w:h="4260"/>
          <w:pgMar w:top="260" w:right="141" w:bottom="220" w:left="141" w:header="0" w:footer="65" w:gutter="0"/>
          <w:cols w:space="720" w:num="1"/>
        </w:sectPr>
      </w:pPr>
    </w:p>
    <w:tbl>
      <w:tblPr>
        <w:tblStyle w:val="8"/>
        <w:tblW w:w="0" w:type="auto"/>
        <w:tblInd w:w="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949"/>
      </w:tblGrid>
      <w:tr w14:paraId="74207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751" w:type="dxa"/>
            <w:tcBorders>
              <w:top w:val="single" w:color="000000" w:sz="2" w:space="0"/>
            </w:tcBorders>
          </w:tcPr>
          <w:p w14:paraId="24D50F28">
            <w:pPr>
              <w:pStyle w:val="12"/>
              <w:spacing w:before="15"/>
              <w:rPr>
                <w:sz w:val="8"/>
              </w:rPr>
            </w:pPr>
          </w:p>
          <w:p w14:paraId="47FED7E7">
            <w:pPr>
              <w:pStyle w:val="12"/>
              <w:spacing w:before="0" w:line="249" w:lineRule="auto"/>
              <w:ind w:left="25" w:right="54"/>
              <w:rPr>
                <w:sz w:val="8"/>
              </w:rPr>
            </w:pPr>
            <w:r>
              <w:rPr>
                <w:sz w:val="8"/>
              </w:rPr>
              <w:t>Blinks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red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four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times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every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second</w:t>
            </w:r>
          </w:p>
        </w:tc>
        <w:tc>
          <w:tcPr>
            <w:tcW w:w="949" w:type="dxa"/>
            <w:tcBorders>
              <w:top w:val="single" w:color="000000" w:sz="2" w:space="0"/>
            </w:tcBorders>
          </w:tcPr>
          <w:p w14:paraId="74C43940">
            <w:pPr>
              <w:pStyle w:val="12"/>
              <w:spacing w:before="8" w:line="100" w:lineRule="atLeast"/>
              <w:ind w:left="56" w:right="76"/>
              <w:rPr>
                <w:sz w:val="8"/>
              </w:rPr>
            </w:pPr>
            <w:r>
              <w:rPr>
                <w:spacing w:val="-2"/>
                <w:sz w:val="8"/>
              </w:rPr>
              <w:t>The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temperature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of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motor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is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abnormal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or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too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high,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than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equal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to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356°F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(180°</w:t>
            </w:r>
            <w:r>
              <w:rPr>
                <w:spacing w:val="-5"/>
                <w:sz w:val="8"/>
              </w:rPr>
              <w:t xml:space="preserve"> F).</w:t>
            </w:r>
          </w:p>
        </w:tc>
      </w:tr>
      <w:tr w14:paraId="14270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751" w:type="dxa"/>
            <w:tcBorders>
              <w:bottom w:val="single" w:color="000000" w:sz="2" w:space="0"/>
            </w:tcBorders>
            <w:shd w:val="clear" w:color="auto" w:fill="EBECEC"/>
          </w:tcPr>
          <w:p w14:paraId="11C70F5C">
            <w:pPr>
              <w:pStyle w:val="12"/>
              <w:spacing w:before="14" w:line="94" w:lineRule="exact"/>
              <w:ind w:left="25"/>
              <w:rPr>
                <w:sz w:val="8"/>
              </w:rPr>
            </w:pPr>
            <w:r>
              <w:rPr>
                <w:spacing w:val="-2"/>
                <w:sz w:val="8"/>
              </w:rPr>
              <w:t>Blinks</w:t>
            </w:r>
            <w:r>
              <w:rPr>
                <w:spacing w:val="2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red</w:t>
            </w:r>
            <w:r>
              <w:rPr>
                <w:spacing w:val="2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quickly</w:t>
            </w:r>
          </w:p>
        </w:tc>
        <w:tc>
          <w:tcPr>
            <w:tcW w:w="949" w:type="dxa"/>
            <w:tcBorders>
              <w:bottom w:val="single" w:color="000000" w:sz="2" w:space="0"/>
            </w:tcBorders>
            <w:shd w:val="clear" w:color="auto" w:fill="EBECEC"/>
          </w:tcPr>
          <w:p w14:paraId="15C7CF14">
            <w:pPr>
              <w:pStyle w:val="12"/>
              <w:spacing w:before="14" w:line="94" w:lineRule="exact"/>
              <w:ind w:left="56"/>
              <w:rPr>
                <w:sz w:val="8"/>
              </w:rPr>
            </w:pPr>
            <w:r>
              <w:rPr>
                <w:spacing w:val="-2"/>
                <w:sz w:val="8"/>
              </w:rPr>
              <w:t>Motor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calibration</w:t>
            </w:r>
            <w:r>
              <w:rPr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fails</w:t>
            </w:r>
          </w:p>
        </w:tc>
      </w:tr>
    </w:tbl>
    <w:p w14:paraId="1BE27662">
      <w:pPr>
        <w:pStyle w:val="6"/>
        <w:spacing w:before="56" w:line="273" w:lineRule="auto"/>
        <w:ind w:left="193" w:right="138" w:hanging="52"/>
        <w:jc w:val="both"/>
      </w:pPr>
      <w:r>
        <w:t>*</w:t>
      </w:r>
      <w:r>
        <w:rPr>
          <w:spacing w:val="-7"/>
        </w:rPr>
        <w:t xml:space="preserve"> </w:t>
      </w:r>
      <w:r>
        <w:t>Temperature protection can be turned on/off</w:t>
      </w:r>
      <w:r>
        <w:rPr>
          <w:spacing w:val="40"/>
        </w:rPr>
        <w:t xml:space="preserve"> </w:t>
      </w:r>
      <w:r>
        <w:t>via RoboMaster Assistant. The status LED will</w:t>
      </w:r>
      <w:r>
        <w:rPr>
          <w:spacing w:val="40"/>
        </w:rPr>
        <w:t xml:space="preserve"> </w:t>
      </w:r>
      <w:r>
        <w:rPr>
          <w:spacing w:val="-2"/>
        </w:rPr>
        <w:t>blink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warn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r>
        <w:rPr>
          <w:spacing w:val="-4"/>
        </w:rPr>
        <w:t xml:space="preserve"> </w:t>
      </w:r>
      <w:r>
        <w:rPr>
          <w:spacing w:val="-2"/>
        </w:rPr>
        <w:t>will</w:t>
      </w:r>
      <w:r>
        <w:rPr>
          <w:spacing w:val="-4"/>
        </w:rPr>
        <w:t xml:space="preserve"> </w:t>
      </w:r>
      <w:r>
        <w:rPr>
          <w:spacing w:val="-2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cut</w:t>
      </w:r>
      <w:r>
        <w:rPr>
          <w:spacing w:val="-4"/>
        </w:rPr>
        <w:t xml:space="preserve"> </w:t>
      </w:r>
      <w:r>
        <w:rPr>
          <w:spacing w:val="-2"/>
        </w:rPr>
        <w:t>off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40"/>
        </w:rPr>
        <w:t xml:space="preserve"> </w:t>
      </w:r>
      <w:r>
        <w:t>the motor temperature excesses 257° F if the</w:t>
      </w:r>
      <w:r>
        <w:rPr>
          <w:spacing w:val="40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activated.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status</w:t>
      </w:r>
      <w:r>
        <w:rPr>
          <w:spacing w:val="40"/>
        </w:rPr>
        <w:t xml:space="preserve"> </w:t>
      </w:r>
      <w:r>
        <w:t>LED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blink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cut</w:t>
      </w:r>
      <w:r>
        <w:rPr>
          <w:spacing w:val="40"/>
        </w:rPr>
        <w:t xml:space="preserve"> </w:t>
      </w:r>
      <w:r>
        <w:rPr>
          <w:spacing w:val="-2"/>
        </w:rPr>
        <w:t>off</w:t>
      </w:r>
      <w:r>
        <w:rPr>
          <w:spacing w:val="-5"/>
        </w:rPr>
        <w:t xml:space="preserve"> </w:t>
      </w:r>
      <w:r>
        <w:rPr>
          <w:spacing w:val="-2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motor</w:t>
      </w:r>
      <w:r>
        <w:rPr>
          <w:spacing w:val="-4"/>
        </w:rPr>
        <w:t xml:space="preserve"> </w:t>
      </w:r>
      <w:r>
        <w:rPr>
          <w:spacing w:val="-2"/>
        </w:rPr>
        <w:t>temperature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between</w:t>
      </w:r>
      <w:r>
        <w:rPr>
          <w:spacing w:val="-4"/>
        </w:rPr>
        <w:t xml:space="preserve"> </w:t>
      </w:r>
      <w:r>
        <w:rPr>
          <w:spacing w:val="-2"/>
        </w:rPr>
        <w:t>257°</w:t>
      </w:r>
      <w:r>
        <w:rPr>
          <w:spacing w:val="40"/>
        </w:rPr>
        <w:t xml:space="preserve"> </w:t>
      </w:r>
      <w:r>
        <w:t>F and 356° F if the temperature protection is</w:t>
      </w:r>
      <w:r>
        <w:rPr>
          <w:spacing w:val="40"/>
        </w:rPr>
        <w:t xml:space="preserve"> </w:t>
      </w:r>
      <w:r>
        <w:rPr>
          <w:spacing w:val="-2"/>
        </w:rPr>
        <w:t>inactivated.</w:t>
      </w:r>
    </w:p>
    <w:p w14:paraId="6BC69802">
      <w:pPr>
        <w:pStyle w:val="5"/>
        <w:spacing w:before="60"/>
        <w:jc w:val="both"/>
      </w:pPr>
      <w:r>
        <w:rPr>
          <w:spacing w:val="-2"/>
        </w:rPr>
        <w:t>Using the SET</w:t>
      </w:r>
      <w:r>
        <w:rPr>
          <w:spacing w:val="-4"/>
        </w:rPr>
        <w:t xml:space="preserve"> </w:t>
      </w:r>
      <w:r>
        <w:rPr>
          <w:spacing w:val="-2"/>
        </w:rPr>
        <w:t>Button</w:t>
      </w:r>
    </w:p>
    <w:p w14:paraId="6EA6AC9A">
      <w:pPr>
        <w:pStyle w:val="11"/>
        <w:numPr>
          <w:ilvl w:val="0"/>
          <w:numId w:val="7"/>
        </w:numPr>
        <w:tabs>
          <w:tab w:val="left" w:pos="225"/>
        </w:tabs>
        <w:spacing w:before="2" w:after="0" w:line="240" w:lineRule="auto"/>
        <w:ind w:left="225" w:right="0" w:hanging="83"/>
        <w:jc w:val="both"/>
        <w:rPr>
          <w:sz w:val="8"/>
        </w:rPr>
      </w:pPr>
      <w:r>
        <w:rPr>
          <w:spacing w:val="-2"/>
          <w:sz w:val="8"/>
        </w:rPr>
        <w:t>Separate ID</w:t>
      </w:r>
      <w:r>
        <w:rPr>
          <w:spacing w:val="-1"/>
          <w:sz w:val="8"/>
        </w:rPr>
        <w:t xml:space="preserve"> </w:t>
      </w:r>
      <w:r>
        <w:rPr>
          <w:spacing w:val="-2"/>
          <w:sz w:val="8"/>
        </w:rPr>
        <w:t>Setting</w:t>
      </w:r>
    </w:p>
    <w:p w14:paraId="28670E85">
      <w:pPr>
        <w:pStyle w:val="6"/>
        <w:spacing w:before="14" w:line="273" w:lineRule="auto"/>
        <w:ind w:left="142" w:right="139"/>
        <w:jc w:val="both"/>
      </w:pPr>
      <w:r>
        <w:t>Follow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2"/>
        </w:rPr>
        <w:t>each speed</w:t>
      </w:r>
      <w:r>
        <w:rPr>
          <w:spacing w:val="-1"/>
        </w:rPr>
        <w:t xml:space="preserve"> </w:t>
      </w:r>
      <w:r>
        <w:rPr>
          <w:spacing w:val="-2"/>
        </w:rPr>
        <w:t>controller (supported</w:t>
      </w:r>
      <w:r>
        <w:rPr>
          <w:spacing w:val="-1"/>
        </w:rPr>
        <w:t xml:space="preserve"> </w:t>
      </w:r>
      <w:r>
        <w:rPr>
          <w:spacing w:val="-2"/>
        </w:rPr>
        <w:t>ID range</w:t>
      </w:r>
      <w:r>
        <w:rPr>
          <w:spacing w:val="-1"/>
        </w:rPr>
        <w:t xml:space="preserve"> </w:t>
      </w:r>
      <w:r>
        <w:rPr>
          <w:spacing w:val="-2"/>
        </w:rPr>
        <w:t>is 1-</w:t>
      </w:r>
      <w:r>
        <w:rPr>
          <w:spacing w:val="-5"/>
        </w:rPr>
        <w:t>8):</w:t>
      </w:r>
    </w:p>
    <w:p w14:paraId="069DEC59">
      <w:pPr>
        <w:pStyle w:val="11"/>
        <w:numPr>
          <w:ilvl w:val="1"/>
          <w:numId w:val="7"/>
        </w:numPr>
        <w:tabs>
          <w:tab w:val="left" w:pos="229"/>
          <w:tab w:val="left" w:pos="231"/>
        </w:tabs>
        <w:spacing w:before="0" w:after="0" w:line="273" w:lineRule="auto"/>
        <w:ind w:left="231" w:right="141" w:hanging="90"/>
        <w:jc w:val="both"/>
        <w:rPr>
          <w:sz w:val="8"/>
        </w:rPr>
      </w:pPr>
      <w:r>
        <w:rPr>
          <w:spacing w:val="-2"/>
          <w:sz w:val="8"/>
        </w:rPr>
        <w:t>Press the SET button once to activate separate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ID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assignment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mode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when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the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speed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controller</w:t>
      </w:r>
      <w:r>
        <w:rPr>
          <w:spacing w:val="40"/>
          <w:sz w:val="8"/>
        </w:rPr>
        <w:t xml:space="preserve"> </w:t>
      </w:r>
      <w:r>
        <w:rPr>
          <w:sz w:val="8"/>
        </w:rPr>
        <w:t>is working. The status LED will be off at that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time.</w:t>
      </w:r>
    </w:p>
    <w:p w14:paraId="2C4BC50E">
      <w:pPr>
        <w:pStyle w:val="11"/>
        <w:numPr>
          <w:ilvl w:val="1"/>
          <w:numId w:val="7"/>
        </w:numPr>
        <w:tabs>
          <w:tab w:val="left" w:pos="231"/>
        </w:tabs>
        <w:spacing w:before="0" w:after="0" w:line="273" w:lineRule="auto"/>
        <w:ind w:left="231" w:right="140" w:hanging="90"/>
        <w:jc w:val="both"/>
        <w:rPr>
          <w:sz w:val="8"/>
        </w:rPr>
      </w:pPr>
      <w:r>
        <w:rPr>
          <w:sz w:val="8"/>
        </w:rPr>
        <w:t>Press</w:t>
      </w:r>
      <w:r>
        <w:rPr>
          <w:spacing w:val="-5"/>
          <w:sz w:val="8"/>
        </w:rPr>
        <w:t xml:space="preserve"> </w:t>
      </w:r>
      <w:r>
        <w:rPr>
          <w:sz w:val="8"/>
        </w:rPr>
        <w:t>the</w:t>
      </w:r>
      <w:r>
        <w:rPr>
          <w:spacing w:val="-5"/>
          <w:sz w:val="8"/>
        </w:rPr>
        <w:t xml:space="preserve"> </w:t>
      </w:r>
      <w:r>
        <w:rPr>
          <w:sz w:val="8"/>
        </w:rPr>
        <w:t>SET</w:t>
      </w:r>
      <w:r>
        <w:rPr>
          <w:spacing w:val="-5"/>
          <w:sz w:val="8"/>
        </w:rPr>
        <w:t xml:space="preserve"> </w:t>
      </w:r>
      <w:r>
        <w:rPr>
          <w:sz w:val="8"/>
        </w:rPr>
        <w:t>button</w:t>
      </w:r>
      <w:r>
        <w:rPr>
          <w:spacing w:val="-5"/>
          <w:sz w:val="8"/>
        </w:rPr>
        <w:t xml:space="preserve"> </w:t>
      </w:r>
      <w:r>
        <w:rPr>
          <w:sz w:val="8"/>
        </w:rPr>
        <w:t>again</w:t>
      </w:r>
      <w:r>
        <w:rPr>
          <w:spacing w:val="-5"/>
          <w:sz w:val="8"/>
        </w:rPr>
        <w:t xml:space="preserve"> </w:t>
      </w:r>
      <w:r>
        <w:rPr>
          <w:sz w:val="8"/>
        </w:rPr>
        <w:t>to</w:t>
      </w:r>
      <w:r>
        <w:rPr>
          <w:spacing w:val="-5"/>
          <w:sz w:val="8"/>
        </w:rPr>
        <w:t xml:space="preserve"> </w:t>
      </w:r>
      <w:r>
        <w:rPr>
          <w:sz w:val="8"/>
        </w:rPr>
        <w:t>assign</w:t>
      </w:r>
      <w:r>
        <w:rPr>
          <w:spacing w:val="-5"/>
          <w:sz w:val="8"/>
        </w:rPr>
        <w:t xml:space="preserve"> </w:t>
      </w:r>
      <w:r>
        <w:rPr>
          <w:sz w:val="8"/>
        </w:rPr>
        <w:t>an</w:t>
      </w:r>
      <w:r>
        <w:rPr>
          <w:spacing w:val="-5"/>
          <w:sz w:val="8"/>
        </w:rPr>
        <w:t xml:space="preserve"> </w:t>
      </w:r>
      <w:r>
        <w:rPr>
          <w:sz w:val="8"/>
        </w:rPr>
        <w:t>ID</w:t>
      </w:r>
      <w:r>
        <w:rPr>
          <w:spacing w:val="-5"/>
          <w:sz w:val="8"/>
        </w:rPr>
        <w:t xml:space="preserve"> </w:t>
      </w:r>
      <w:r>
        <w:rPr>
          <w:sz w:val="8"/>
        </w:rPr>
        <w:t>to</w:t>
      </w:r>
      <w:r>
        <w:rPr>
          <w:spacing w:val="40"/>
          <w:sz w:val="8"/>
        </w:rPr>
        <w:t xml:space="preserve"> </w:t>
      </w:r>
      <w:r>
        <w:rPr>
          <w:sz w:val="8"/>
        </w:rPr>
        <w:t>each speed controller. The number of times</w:t>
      </w:r>
      <w:r>
        <w:rPr>
          <w:spacing w:val="40"/>
          <w:sz w:val="8"/>
        </w:rPr>
        <w:t xml:space="preserve"> </w:t>
      </w:r>
      <w:r>
        <w:rPr>
          <w:sz w:val="8"/>
        </w:rPr>
        <w:t>you</w:t>
      </w:r>
      <w:r>
        <w:rPr>
          <w:spacing w:val="-9"/>
          <w:sz w:val="8"/>
        </w:rPr>
        <w:t xml:space="preserve"> </w:t>
      </w:r>
      <w:r>
        <w:rPr>
          <w:sz w:val="8"/>
        </w:rPr>
        <w:t>press</w:t>
      </w:r>
      <w:r>
        <w:rPr>
          <w:spacing w:val="-6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SET</w:t>
      </w:r>
      <w:r>
        <w:rPr>
          <w:spacing w:val="-6"/>
          <w:sz w:val="8"/>
        </w:rPr>
        <w:t xml:space="preserve"> </w:t>
      </w:r>
      <w:r>
        <w:rPr>
          <w:sz w:val="8"/>
        </w:rPr>
        <w:t>button</w:t>
      </w:r>
      <w:r>
        <w:rPr>
          <w:spacing w:val="-7"/>
          <w:sz w:val="8"/>
        </w:rPr>
        <w:t xml:space="preserve"> </w:t>
      </w:r>
      <w:r>
        <w:rPr>
          <w:sz w:val="8"/>
        </w:rPr>
        <w:t>(no</w:t>
      </w:r>
      <w:r>
        <w:rPr>
          <w:spacing w:val="-6"/>
          <w:sz w:val="8"/>
        </w:rPr>
        <w:t xml:space="preserve"> </w:t>
      </w:r>
      <w:r>
        <w:rPr>
          <w:sz w:val="8"/>
        </w:rPr>
        <w:t>more</w:t>
      </w:r>
      <w:r>
        <w:rPr>
          <w:spacing w:val="-6"/>
          <w:sz w:val="8"/>
        </w:rPr>
        <w:t xml:space="preserve"> </w:t>
      </w:r>
      <w:r>
        <w:rPr>
          <w:sz w:val="8"/>
        </w:rPr>
        <w:t>than</w:t>
      </w:r>
      <w:r>
        <w:rPr>
          <w:spacing w:val="-6"/>
          <w:sz w:val="8"/>
        </w:rPr>
        <w:t xml:space="preserve"> </w:t>
      </w:r>
      <w:r>
        <w:rPr>
          <w:sz w:val="8"/>
        </w:rPr>
        <w:t>eight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times)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is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ID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number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of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speed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controller.</w:t>
      </w:r>
      <w:r>
        <w:rPr>
          <w:spacing w:val="40"/>
          <w:sz w:val="8"/>
        </w:rPr>
        <w:t xml:space="preserve"> </w:t>
      </w:r>
      <w:r>
        <w:rPr>
          <w:sz w:val="8"/>
        </w:rPr>
        <w:t>The</w:t>
      </w:r>
      <w:r>
        <w:rPr>
          <w:spacing w:val="-7"/>
          <w:sz w:val="8"/>
        </w:rPr>
        <w:t xml:space="preserve"> </w:t>
      </w:r>
      <w:r>
        <w:rPr>
          <w:sz w:val="8"/>
        </w:rPr>
        <w:t>status</w:t>
      </w:r>
      <w:r>
        <w:rPr>
          <w:spacing w:val="-6"/>
          <w:sz w:val="8"/>
        </w:rPr>
        <w:t xml:space="preserve"> </w:t>
      </w:r>
      <w:r>
        <w:rPr>
          <w:sz w:val="8"/>
        </w:rPr>
        <w:t>LED</w:t>
      </w:r>
      <w:r>
        <w:rPr>
          <w:spacing w:val="-6"/>
          <w:sz w:val="8"/>
        </w:rPr>
        <w:t xml:space="preserve"> </w:t>
      </w:r>
      <w:r>
        <w:rPr>
          <w:sz w:val="8"/>
        </w:rPr>
        <w:t>will</w:t>
      </w:r>
      <w:r>
        <w:rPr>
          <w:spacing w:val="-6"/>
          <w:sz w:val="8"/>
        </w:rPr>
        <w:t xml:space="preserve"> </w:t>
      </w:r>
      <w:r>
        <w:rPr>
          <w:sz w:val="8"/>
        </w:rPr>
        <w:t>blink</w:t>
      </w:r>
      <w:r>
        <w:rPr>
          <w:spacing w:val="-7"/>
          <w:sz w:val="8"/>
        </w:rPr>
        <w:t xml:space="preserve"> </w:t>
      </w:r>
      <w:r>
        <w:rPr>
          <w:sz w:val="8"/>
        </w:rPr>
        <w:t>orange</w:t>
      </w:r>
      <w:r>
        <w:rPr>
          <w:spacing w:val="-6"/>
          <w:sz w:val="8"/>
        </w:rPr>
        <w:t xml:space="preserve"> </w:t>
      </w:r>
      <w:r>
        <w:rPr>
          <w:sz w:val="8"/>
        </w:rPr>
        <w:t>once</w:t>
      </w:r>
      <w:r>
        <w:rPr>
          <w:spacing w:val="-6"/>
          <w:sz w:val="8"/>
        </w:rPr>
        <w:t xml:space="preserve"> </w:t>
      </w:r>
      <w:r>
        <w:rPr>
          <w:sz w:val="8"/>
        </w:rPr>
        <w:t>for</w:t>
      </w:r>
      <w:r>
        <w:rPr>
          <w:spacing w:val="-6"/>
          <w:sz w:val="8"/>
        </w:rPr>
        <w:t xml:space="preserve"> </w:t>
      </w:r>
      <w:r>
        <w:rPr>
          <w:sz w:val="8"/>
        </w:rPr>
        <w:t>each</w:t>
      </w:r>
      <w:r>
        <w:rPr>
          <w:spacing w:val="40"/>
          <w:sz w:val="8"/>
        </w:rPr>
        <w:t xml:space="preserve"> </w:t>
      </w:r>
      <w:r>
        <w:rPr>
          <w:sz w:val="8"/>
        </w:rPr>
        <w:t>successful press of the button.</w:t>
      </w:r>
    </w:p>
    <w:p w14:paraId="4BF20455">
      <w:pPr>
        <w:pStyle w:val="11"/>
        <w:numPr>
          <w:ilvl w:val="1"/>
          <w:numId w:val="7"/>
        </w:numPr>
        <w:tabs>
          <w:tab w:val="left" w:pos="229"/>
          <w:tab w:val="left" w:pos="231"/>
        </w:tabs>
        <w:spacing w:before="0" w:after="0" w:line="273" w:lineRule="auto"/>
        <w:ind w:left="231" w:right="141" w:hanging="90"/>
        <w:jc w:val="both"/>
        <w:rPr>
          <w:sz w:val="8"/>
        </w:rPr>
      </w:pPr>
      <w:r>
        <w:rPr>
          <w:sz w:val="8"/>
        </w:rPr>
        <w:t>If</w:t>
      </w:r>
      <w:r>
        <w:rPr>
          <w:spacing w:val="-7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SET</w:t>
      </w:r>
      <w:r>
        <w:rPr>
          <w:spacing w:val="-6"/>
          <w:sz w:val="8"/>
        </w:rPr>
        <w:t xml:space="preserve"> </w:t>
      </w:r>
      <w:r>
        <w:rPr>
          <w:sz w:val="8"/>
        </w:rPr>
        <w:t>button</w:t>
      </w:r>
      <w:r>
        <w:rPr>
          <w:spacing w:val="-6"/>
          <w:sz w:val="8"/>
        </w:rPr>
        <w:t xml:space="preserve"> </w:t>
      </w:r>
      <w:r>
        <w:rPr>
          <w:sz w:val="8"/>
        </w:rPr>
        <w:t>is</w:t>
      </w:r>
      <w:r>
        <w:rPr>
          <w:spacing w:val="-7"/>
          <w:sz w:val="8"/>
        </w:rPr>
        <w:t xml:space="preserve"> </w:t>
      </w:r>
      <w:r>
        <w:rPr>
          <w:sz w:val="8"/>
        </w:rPr>
        <w:t>idle</w:t>
      </w:r>
      <w:r>
        <w:rPr>
          <w:spacing w:val="-6"/>
          <w:sz w:val="8"/>
        </w:rPr>
        <w:t xml:space="preserve"> </w:t>
      </w:r>
      <w:r>
        <w:rPr>
          <w:sz w:val="8"/>
        </w:rPr>
        <w:t>for</w:t>
      </w:r>
      <w:r>
        <w:rPr>
          <w:spacing w:val="-6"/>
          <w:sz w:val="8"/>
        </w:rPr>
        <w:t xml:space="preserve"> </w:t>
      </w:r>
      <w:r>
        <w:rPr>
          <w:sz w:val="8"/>
        </w:rPr>
        <w:t>three</w:t>
      </w:r>
      <w:r>
        <w:rPr>
          <w:spacing w:val="-6"/>
          <w:sz w:val="8"/>
        </w:rPr>
        <w:t xml:space="preserve"> </w:t>
      </w:r>
      <w:r>
        <w:rPr>
          <w:sz w:val="8"/>
        </w:rPr>
        <w:t>seconds,</w:t>
      </w:r>
      <w:r>
        <w:rPr>
          <w:spacing w:val="-7"/>
          <w:sz w:val="8"/>
        </w:rPr>
        <w:t xml:space="preserve"> </w:t>
      </w:r>
      <w:r>
        <w:rPr>
          <w:sz w:val="8"/>
        </w:rPr>
        <w:t>the</w:t>
      </w:r>
      <w:r>
        <w:rPr>
          <w:spacing w:val="40"/>
          <w:sz w:val="8"/>
        </w:rPr>
        <w:t xml:space="preserve"> </w:t>
      </w:r>
      <w:r>
        <w:rPr>
          <w:sz w:val="8"/>
        </w:rPr>
        <w:t>speed</w:t>
      </w:r>
      <w:r>
        <w:rPr>
          <w:spacing w:val="-7"/>
          <w:sz w:val="8"/>
        </w:rPr>
        <w:t xml:space="preserve"> </w:t>
      </w:r>
      <w:r>
        <w:rPr>
          <w:sz w:val="8"/>
        </w:rPr>
        <w:t>controller</w:t>
      </w:r>
      <w:r>
        <w:rPr>
          <w:spacing w:val="-6"/>
          <w:sz w:val="8"/>
        </w:rPr>
        <w:t xml:space="preserve"> </w:t>
      </w:r>
      <w:r>
        <w:rPr>
          <w:sz w:val="8"/>
        </w:rPr>
        <w:t>will</w:t>
      </w:r>
      <w:r>
        <w:rPr>
          <w:spacing w:val="-6"/>
          <w:sz w:val="8"/>
        </w:rPr>
        <w:t xml:space="preserve"> </w:t>
      </w:r>
      <w:r>
        <w:rPr>
          <w:sz w:val="8"/>
        </w:rPr>
        <w:t>automatically</w:t>
      </w:r>
      <w:r>
        <w:rPr>
          <w:spacing w:val="-6"/>
          <w:sz w:val="8"/>
        </w:rPr>
        <w:t xml:space="preserve"> </w:t>
      </w:r>
      <w:r>
        <w:rPr>
          <w:sz w:val="8"/>
        </w:rPr>
        <w:t>save</w:t>
      </w:r>
      <w:r>
        <w:rPr>
          <w:spacing w:val="-7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ID</w:t>
      </w:r>
      <w:r>
        <w:rPr>
          <w:spacing w:val="40"/>
          <w:sz w:val="8"/>
        </w:rPr>
        <w:t xml:space="preserve"> </w:t>
      </w:r>
      <w:r>
        <w:rPr>
          <w:sz w:val="8"/>
        </w:rPr>
        <w:t>number</w:t>
      </w:r>
      <w:r>
        <w:rPr>
          <w:spacing w:val="-7"/>
          <w:sz w:val="8"/>
        </w:rPr>
        <w:t xml:space="preserve"> </w:t>
      </w:r>
      <w:r>
        <w:rPr>
          <w:sz w:val="8"/>
        </w:rPr>
        <w:t>entered.</w:t>
      </w:r>
      <w:r>
        <w:rPr>
          <w:spacing w:val="-6"/>
          <w:sz w:val="8"/>
        </w:rPr>
        <w:t xml:space="preserve"> </w:t>
      </w:r>
      <w:r>
        <w:rPr>
          <w:sz w:val="8"/>
        </w:rPr>
        <w:t>Turn</w:t>
      </w:r>
      <w:r>
        <w:rPr>
          <w:spacing w:val="-6"/>
          <w:sz w:val="8"/>
        </w:rPr>
        <w:t xml:space="preserve"> </w:t>
      </w:r>
      <w:r>
        <w:rPr>
          <w:sz w:val="8"/>
        </w:rPr>
        <w:t>off</w:t>
      </w:r>
      <w:r>
        <w:rPr>
          <w:spacing w:val="-6"/>
          <w:sz w:val="8"/>
        </w:rPr>
        <w:t xml:space="preserve"> </w:t>
      </w:r>
      <w:r>
        <w:rPr>
          <w:sz w:val="8"/>
        </w:rPr>
        <w:t>the</w:t>
      </w:r>
      <w:r>
        <w:rPr>
          <w:spacing w:val="-7"/>
          <w:sz w:val="8"/>
        </w:rPr>
        <w:t xml:space="preserve"> </w:t>
      </w:r>
      <w:r>
        <w:rPr>
          <w:sz w:val="8"/>
        </w:rPr>
        <w:t>speed</w:t>
      </w:r>
      <w:r>
        <w:rPr>
          <w:spacing w:val="-6"/>
          <w:sz w:val="8"/>
        </w:rPr>
        <w:t xml:space="preserve"> </w:t>
      </w:r>
      <w:r>
        <w:rPr>
          <w:sz w:val="8"/>
        </w:rPr>
        <w:t>controller</w:t>
      </w:r>
      <w:r>
        <w:rPr>
          <w:spacing w:val="40"/>
          <w:sz w:val="8"/>
        </w:rPr>
        <w:t xml:space="preserve"> </w:t>
      </w:r>
      <w:r>
        <w:rPr>
          <w:sz w:val="8"/>
        </w:rPr>
        <w:t>and</w:t>
      </w:r>
      <w:r>
        <w:rPr>
          <w:spacing w:val="-3"/>
          <w:sz w:val="8"/>
        </w:rPr>
        <w:t xml:space="preserve"> </w:t>
      </w:r>
      <w:r>
        <w:rPr>
          <w:sz w:val="8"/>
        </w:rPr>
        <w:t>turn</w:t>
      </w:r>
      <w:r>
        <w:rPr>
          <w:spacing w:val="-3"/>
          <w:sz w:val="8"/>
        </w:rPr>
        <w:t xml:space="preserve"> </w:t>
      </w:r>
      <w:r>
        <w:rPr>
          <w:sz w:val="8"/>
        </w:rPr>
        <w:t>on</w:t>
      </w:r>
      <w:r>
        <w:rPr>
          <w:spacing w:val="-3"/>
          <w:sz w:val="8"/>
        </w:rPr>
        <w:t xml:space="preserve"> </w:t>
      </w:r>
      <w:r>
        <w:rPr>
          <w:sz w:val="8"/>
        </w:rPr>
        <w:t>again</w:t>
      </w:r>
      <w:r>
        <w:rPr>
          <w:spacing w:val="-3"/>
          <w:sz w:val="8"/>
        </w:rPr>
        <w:t xml:space="preserve"> </w:t>
      </w:r>
      <w:r>
        <w:rPr>
          <w:sz w:val="8"/>
        </w:rPr>
        <w:t>after</w:t>
      </w:r>
      <w:r>
        <w:rPr>
          <w:spacing w:val="-3"/>
          <w:sz w:val="8"/>
        </w:rPr>
        <w:t xml:space="preserve"> </w:t>
      </w:r>
      <w:r>
        <w:rPr>
          <w:sz w:val="8"/>
        </w:rPr>
        <w:t>assigning</w:t>
      </w:r>
      <w:r>
        <w:rPr>
          <w:spacing w:val="-3"/>
          <w:sz w:val="8"/>
        </w:rPr>
        <w:t xml:space="preserve"> </w:t>
      </w:r>
      <w:r>
        <w:rPr>
          <w:sz w:val="8"/>
        </w:rPr>
        <w:t>the</w:t>
      </w:r>
      <w:r>
        <w:rPr>
          <w:spacing w:val="-3"/>
          <w:sz w:val="8"/>
        </w:rPr>
        <w:t xml:space="preserve"> </w:t>
      </w:r>
      <w:r>
        <w:rPr>
          <w:sz w:val="8"/>
        </w:rPr>
        <w:t>ID.</w:t>
      </w:r>
    </w:p>
    <w:p w14:paraId="12E164B1">
      <w:pPr>
        <w:pStyle w:val="11"/>
        <w:spacing w:after="0" w:line="273" w:lineRule="auto"/>
        <w:jc w:val="both"/>
        <w:rPr>
          <w:sz w:val="8"/>
        </w:rPr>
        <w:sectPr>
          <w:type w:val="continuous"/>
          <w:pgSz w:w="2270" w:h="4260"/>
          <w:pgMar w:top="260" w:right="141" w:bottom="260" w:left="141" w:header="0" w:footer="65" w:gutter="0"/>
          <w:cols w:space="720" w:num="1"/>
        </w:sectPr>
      </w:pPr>
    </w:p>
    <w:p w14:paraId="0FBF5BFC">
      <w:pPr>
        <w:pStyle w:val="6"/>
        <w:spacing w:before="70" w:after="7" w:line="273" w:lineRule="auto"/>
        <w:ind w:left="362" w:right="166"/>
        <w:jc w:val="both"/>
      </w:pPr>
      <w: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32385</wp:posOffset>
                </wp:positionV>
                <wp:extent cx="1080135" cy="88900"/>
                <wp:effectExtent l="0" t="0" r="0" b="0"/>
                <wp:wrapNone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88900"/>
                          <a:chOff x="0" y="0"/>
                          <a:chExt cx="1080135" cy="889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3" y="16802"/>
                            <a:ext cx="82245" cy="71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3" o:spid="_x0000_s1026" o:spt="203" style="position:absolute;left:0pt;margin-left:14.15pt;margin-top:2.55pt;height:7pt;width:85.05pt;mso-position-horizontal-relative:page;z-index:-251641856;mso-width-relative:page;mso-height-relative:page;" coordsize="1080135,88900" o:gfxdata="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">
                <o:lock v:ext="edit" aspectratio="f"/>
                <v:shape id="Graphic 244" o:spid="_x0000_s1026" o:spt="100" style="position:absolute;left:0;top:952;height:1270;width:121920;" filled="f" stroked="t" coordsize="121920,1" o:gfxdata="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qpQkLsAAADc&#10;AAAADwAAAAAAAAABACAAAAAiAAAAZHJzL2Rvd25yZXYueG1sUEsBAhQAFAAAAAgAh07iQDMvBZ47&#10;AAAAOQAAABAAAAAAAAAAAQAgAAAACgEAAGRycy9zaGFwZXhtbC54bWxQSwUGAAAAAAYABgBbAQAA&#10;tAMAAAAA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121500;top:952;height:1270;width:958850;" filled="f" stroked="t" coordsize="958850,1" o:gfxdata="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3R/qbsAAADc&#10;AAAADwAAAAAAAAABACAAAAAiAAAAZHJzL2Rvd25yZXYueG1sUEsBAhQAFAAAAAgAh07iQDMvBZ47&#10;AAAAOQAAABAAAAAAAAAAAQAgAAAACgEAAGRycy9zaGFwZXhtbC54bWxQSwUGAAAAAAYABgBbAQAA&#10;tAMAAAAA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Image 246" o:spid="_x0000_s1026" o:spt="75" type="#_x0000_t75" style="position:absolute;left:17743;top:16802;height:71996;width:82245;" filled="f" o:preferrelative="t" stroked="f" coordsize="21600,21600" o:gfxdata="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+Y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</v:group>
            </w:pict>
          </mc:Fallback>
        </mc:AlternateContent>
      </w:r>
      <w:r>
        <w:t>Multiple speed controllers connected to</w:t>
      </w:r>
      <w:r>
        <w:rPr>
          <w:spacing w:val="40"/>
        </w:rPr>
        <w:t xml:space="preserve"> </w:t>
      </w:r>
      <w:r>
        <w:t>the same CAN bus** cannot share the</w:t>
      </w:r>
      <w:r>
        <w:rPr>
          <w:spacing w:val="40"/>
        </w:rPr>
        <w:t xml:space="preserve"> </w:t>
      </w:r>
      <w:r>
        <w:t>same ID number. Any speed controllers</w:t>
      </w:r>
      <w:r>
        <w:rPr>
          <w:spacing w:val="40"/>
        </w:rPr>
        <w:t xml:space="preserve"> </w:t>
      </w:r>
      <w:r>
        <w:t>with the same ID number will indicate a</w:t>
      </w:r>
      <w:r>
        <w:rPr>
          <w:spacing w:val="40"/>
        </w:rPr>
        <w:t xml:space="preserve"> </w:t>
      </w:r>
      <w:r>
        <w:t>warning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cut</w:t>
      </w:r>
      <w:r>
        <w:rPr>
          <w:spacing w:val="-5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stream.</w:t>
      </w:r>
    </w:p>
    <w:p w14:paraId="6FE2ED2C">
      <w:pPr>
        <w:spacing w:line="20" w:lineRule="exact"/>
        <w:ind w:left="140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080135" cy="1905"/>
                <wp:effectExtent l="9525" t="0" r="0" b="7620"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1905"/>
                          <a:chOff x="0" y="0"/>
                          <a:chExt cx="1080135" cy="190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7" o:spid="_x0000_s1026" o:spt="203" style="height:0.15pt;width:85.05pt;" coordsize="1080135,1905" o:gfxdata="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pGpL7dMAAAACAQAADwAAAAAAAAABACAAAAAiAAAAZHJzL2Rvd25yZXYueG1s&#10;UEsBAhQAFAAAAAgAh07iQD5Y3DCoAgAATwgAAA4AAAAAAAAAAQAgAAAAIgEAAGRycy9lMm9Eb2Mu&#10;eG1sUEsFBgAAAAAGAAYAWQEAADwGAAAAAA==&#10;">
                <o:lock v:ext="edit" aspectratio="f"/>
                <v:shape id="Graphic 248" o:spid="_x0000_s1026" o:spt="100" style="position:absolute;left:0;top:952;height:1270;width:121920;" filled="f" stroked="t" coordsize="121920,1" o:gfxdata="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PnWpW2AAAA3AAAAA8A&#10;AAAAAAAAAQAgAAAAIgAAAGRycy9kb3ducmV2LnhtbFBLAQIUABQAAAAIAIdO4kAzLwWeOwAAADkA&#10;AAAQAAAAAAAAAAEAIAAAAAUBAABkcnMvc2hhcGV4bWwueG1sUEsFBgAAAAAGAAYAWwEAAK8DAAAA&#10;AA=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121500;top:952;height:1270;width:958850;" filled="f" stroked="t" coordsize="958850,1" o:gfxdata="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l1rL4A&#10;AADcAAAADwAAAAAAAAABACAAAAAiAAAAZHJzL2Rvd25yZXYueG1sUEsBAhQAFAAAAAgAh07iQDMv&#10;BZ47AAAAOQAAABAAAAAAAAAAAQAgAAAADQEAAGRycy9zaGFwZXhtbC54bWxQSwUGAAAAAAYABgBb&#10;AQAAtwMAAAAA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6000FEA">
      <w:pPr>
        <w:pStyle w:val="11"/>
        <w:numPr>
          <w:ilvl w:val="0"/>
          <w:numId w:val="7"/>
        </w:numPr>
        <w:tabs>
          <w:tab w:val="left" w:pos="225"/>
        </w:tabs>
        <w:spacing w:before="57" w:after="0" w:line="240" w:lineRule="auto"/>
        <w:ind w:left="225" w:right="0" w:hanging="83"/>
        <w:jc w:val="both"/>
        <w:rPr>
          <w:sz w:val="8"/>
        </w:rPr>
      </w:pPr>
      <w:r>
        <w:rPr>
          <w:spacing w:val="-2"/>
          <w:sz w:val="8"/>
        </w:rPr>
        <w:t>Quick</w:t>
      </w:r>
      <w:r>
        <w:rPr>
          <w:spacing w:val="-1"/>
          <w:sz w:val="8"/>
        </w:rPr>
        <w:t xml:space="preserve"> </w:t>
      </w:r>
      <w:r>
        <w:rPr>
          <w:spacing w:val="-2"/>
          <w:sz w:val="8"/>
        </w:rPr>
        <w:t>ID</w:t>
      </w:r>
      <w:r>
        <w:rPr>
          <w:sz w:val="8"/>
        </w:rPr>
        <w:t xml:space="preserve"> </w:t>
      </w:r>
      <w:r>
        <w:rPr>
          <w:spacing w:val="-2"/>
          <w:sz w:val="8"/>
        </w:rPr>
        <w:t>Setting</w:t>
      </w:r>
    </w:p>
    <w:p w14:paraId="4517417C">
      <w:pPr>
        <w:pStyle w:val="6"/>
        <w:spacing w:before="13" w:line="273" w:lineRule="auto"/>
        <w:ind w:left="142" w:right="137"/>
        <w:jc w:val="both"/>
      </w:pPr>
      <w:r>
        <w:t>Follow the steps below to quickly assign ID</w:t>
      </w:r>
      <w:r>
        <w:rPr>
          <w:spacing w:val="40"/>
        </w:rPr>
        <w:t xml:space="preserve"> </w:t>
      </w:r>
      <w:r>
        <w:rPr>
          <w:spacing w:val="-2"/>
        </w:rPr>
        <w:t>numbers to</w:t>
      </w:r>
      <w:r>
        <w:rPr>
          <w:spacing w:val="-3"/>
        </w:rPr>
        <w:t xml:space="preserve"> </w:t>
      </w:r>
      <w:r>
        <w:rPr>
          <w:spacing w:val="-2"/>
        </w:rPr>
        <w:t>all speed</w:t>
      </w:r>
      <w:r>
        <w:rPr>
          <w:spacing w:val="-3"/>
        </w:rPr>
        <w:t xml:space="preserve"> </w:t>
      </w:r>
      <w:r>
        <w:rPr>
          <w:spacing w:val="-2"/>
        </w:rPr>
        <w:t>controllers (eight</w:t>
      </w:r>
      <w:r>
        <w:rPr>
          <w:spacing w:val="-3"/>
        </w:rPr>
        <w:t xml:space="preserve"> </w:t>
      </w:r>
      <w:r>
        <w:rPr>
          <w:spacing w:val="-2"/>
        </w:rPr>
        <w:t>maximum)</w:t>
      </w:r>
      <w:r>
        <w:rPr>
          <w:spacing w:val="40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bus**.</w:t>
      </w:r>
    </w:p>
    <w:p w14:paraId="7F4AC8B0">
      <w:pPr>
        <w:pStyle w:val="11"/>
        <w:numPr>
          <w:ilvl w:val="1"/>
          <w:numId w:val="7"/>
        </w:numPr>
        <w:tabs>
          <w:tab w:val="left" w:pos="229"/>
          <w:tab w:val="left" w:pos="231"/>
        </w:tabs>
        <w:spacing w:before="0" w:after="0" w:line="273" w:lineRule="auto"/>
        <w:ind w:left="231" w:right="138" w:hanging="90"/>
        <w:jc w:val="both"/>
        <w:rPr>
          <w:sz w:val="8"/>
        </w:rPr>
      </w:pPr>
      <w:r>
        <w:rPr>
          <w:sz w:val="8"/>
        </w:rPr>
        <w:t>Ensure all speed controllers are working</w:t>
      </w:r>
      <w:r>
        <w:rPr>
          <w:spacing w:val="40"/>
          <w:sz w:val="8"/>
        </w:rPr>
        <w:t xml:space="preserve"> </w:t>
      </w:r>
      <w:r>
        <w:rPr>
          <w:sz w:val="8"/>
        </w:rPr>
        <w:t>normally.</w:t>
      </w:r>
      <w:r>
        <w:rPr>
          <w:spacing w:val="-2"/>
          <w:sz w:val="8"/>
        </w:rPr>
        <w:t xml:space="preserve"> </w:t>
      </w:r>
      <w:r>
        <w:rPr>
          <w:sz w:val="8"/>
        </w:rPr>
        <w:t>Press</w:t>
      </w:r>
      <w:r>
        <w:rPr>
          <w:spacing w:val="-2"/>
          <w:sz w:val="8"/>
        </w:rPr>
        <w:t xml:space="preserve"> </w:t>
      </w:r>
      <w:r>
        <w:rPr>
          <w:sz w:val="8"/>
        </w:rPr>
        <w:t>the</w:t>
      </w:r>
      <w:r>
        <w:rPr>
          <w:spacing w:val="-2"/>
          <w:sz w:val="8"/>
        </w:rPr>
        <w:t xml:space="preserve"> </w:t>
      </w:r>
      <w:r>
        <w:rPr>
          <w:sz w:val="8"/>
        </w:rPr>
        <w:t>SET</w:t>
      </w:r>
      <w:r>
        <w:rPr>
          <w:spacing w:val="-2"/>
          <w:sz w:val="8"/>
        </w:rPr>
        <w:t xml:space="preserve"> </w:t>
      </w:r>
      <w:r>
        <w:rPr>
          <w:sz w:val="8"/>
        </w:rPr>
        <w:t>button</w:t>
      </w:r>
      <w:r>
        <w:rPr>
          <w:spacing w:val="-2"/>
          <w:sz w:val="8"/>
        </w:rPr>
        <w:t xml:space="preserve"> </w:t>
      </w:r>
      <w:r>
        <w:rPr>
          <w:sz w:val="8"/>
        </w:rPr>
        <w:t>on</w:t>
      </w:r>
      <w:r>
        <w:rPr>
          <w:spacing w:val="-2"/>
          <w:sz w:val="8"/>
        </w:rPr>
        <w:t xml:space="preserve"> </w:t>
      </w:r>
      <w:r>
        <w:rPr>
          <w:sz w:val="8"/>
        </w:rPr>
        <w:t>any</w:t>
      </w:r>
      <w:r>
        <w:rPr>
          <w:spacing w:val="-2"/>
          <w:sz w:val="8"/>
        </w:rPr>
        <w:t xml:space="preserve"> </w:t>
      </w:r>
      <w:r>
        <w:rPr>
          <w:sz w:val="8"/>
        </w:rPr>
        <w:t>speed</w:t>
      </w:r>
      <w:r>
        <w:rPr>
          <w:spacing w:val="40"/>
          <w:sz w:val="8"/>
        </w:rPr>
        <w:t xml:space="preserve"> </w:t>
      </w:r>
      <w:r>
        <w:rPr>
          <w:sz w:val="8"/>
        </w:rPr>
        <w:t>controller speed controller once to activate</w:t>
      </w:r>
      <w:r>
        <w:rPr>
          <w:spacing w:val="40"/>
          <w:sz w:val="8"/>
        </w:rPr>
        <w:t xml:space="preserve"> </w:t>
      </w:r>
      <w:r>
        <w:rPr>
          <w:sz w:val="8"/>
        </w:rPr>
        <w:t>separate</w:t>
      </w:r>
      <w:r>
        <w:rPr>
          <w:spacing w:val="-6"/>
          <w:sz w:val="8"/>
        </w:rPr>
        <w:t xml:space="preserve"> </w:t>
      </w:r>
      <w:r>
        <w:rPr>
          <w:sz w:val="8"/>
        </w:rPr>
        <w:t>ID</w:t>
      </w:r>
      <w:r>
        <w:rPr>
          <w:spacing w:val="-6"/>
          <w:sz w:val="8"/>
        </w:rPr>
        <w:t xml:space="preserve"> </w:t>
      </w:r>
      <w:r>
        <w:rPr>
          <w:sz w:val="8"/>
        </w:rPr>
        <w:t>assignment</w:t>
      </w:r>
      <w:r>
        <w:rPr>
          <w:spacing w:val="-6"/>
          <w:sz w:val="8"/>
        </w:rPr>
        <w:t xml:space="preserve"> </w:t>
      </w:r>
      <w:r>
        <w:rPr>
          <w:sz w:val="8"/>
        </w:rPr>
        <w:t>mode</w:t>
      </w:r>
      <w:r>
        <w:rPr>
          <w:spacing w:val="-6"/>
          <w:sz w:val="8"/>
        </w:rPr>
        <w:t xml:space="preserve"> </w:t>
      </w:r>
      <w:r>
        <w:rPr>
          <w:sz w:val="8"/>
        </w:rPr>
        <w:t>and</w:t>
      </w:r>
      <w:r>
        <w:rPr>
          <w:spacing w:val="-6"/>
          <w:sz w:val="8"/>
        </w:rPr>
        <w:t xml:space="preserve"> </w:t>
      </w:r>
      <w:r>
        <w:rPr>
          <w:sz w:val="8"/>
        </w:rPr>
        <w:t>then</w:t>
      </w:r>
      <w:r>
        <w:rPr>
          <w:spacing w:val="-6"/>
          <w:sz w:val="8"/>
        </w:rPr>
        <w:t xml:space="preserve"> </w:t>
      </w:r>
      <w:r>
        <w:rPr>
          <w:sz w:val="8"/>
        </w:rPr>
        <w:t>press</w:t>
      </w:r>
      <w:r>
        <w:rPr>
          <w:spacing w:val="40"/>
          <w:sz w:val="8"/>
        </w:rPr>
        <w:t xml:space="preserve"> </w:t>
      </w:r>
      <w:r>
        <w:rPr>
          <w:sz w:val="8"/>
        </w:rPr>
        <w:t>and hold that SET button again until all the</w:t>
      </w:r>
      <w:r>
        <w:rPr>
          <w:spacing w:val="40"/>
          <w:sz w:val="8"/>
        </w:rPr>
        <w:t xml:space="preserve"> </w:t>
      </w:r>
      <w:r>
        <w:rPr>
          <w:sz w:val="8"/>
        </w:rPr>
        <w:t>status LEDs turn solid green. All the speed</w:t>
      </w:r>
      <w:r>
        <w:rPr>
          <w:spacing w:val="40"/>
          <w:sz w:val="8"/>
        </w:rPr>
        <w:t xml:space="preserve"> </w:t>
      </w:r>
      <w:r>
        <w:rPr>
          <w:sz w:val="8"/>
        </w:rPr>
        <w:t>controllers will assign ID numbers.</w:t>
      </w:r>
    </w:p>
    <w:p w14:paraId="72A5FD8B">
      <w:pPr>
        <w:pStyle w:val="11"/>
        <w:numPr>
          <w:ilvl w:val="1"/>
          <w:numId w:val="7"/>
        </w:numPr>
        <w:tabs>
          <w:tab w:val="left" w:pos="231"/>
        </w:tabs>
        <w:spacing w:before="0" w:after="0" w:line="273" w:lineRule="auto"/>
        <w:ind w:left="231" w:right="140" w:hanging="90"/>
        <w:jc w:val="both"/>
        <w:rPr>
          <w:sz w:val="8"/>
        </w:rPr>
      </w:pPr>
      <w:r>
        <w:rPr>
          <w:spacing w:val="-2"/>
          <w:sz w:val="8"/>
        </w:rPr>
        <w:t>Turn each M3508 rotor manually (at least 180°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in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either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direction)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from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first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to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last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order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of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your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choice.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The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ID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number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of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each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corresponding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speed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controller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will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be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assigned,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from</w:t>
      </w:r>
      <w:r>
        <w:rPr>
          <w:spacing w:val="-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one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to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sz w:val="8"/>
        </w:rPr>
        <w:t>eight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(i.e.,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first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rotated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motor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means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that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its</w:t>
      </w:r>
      <w:r>
        <w:rPr>
          <w:spacing w:val="40"/>
          <w:sz w:val="8"/>
        </w:rPr>
        <w:t xml:space="preserve"> </w:t>
      </w:r>
      <w:r>
        <w:rPr>
          <w:sz w:val="8"/>
        </w:rPr>
        <w:t>speed</w:t>
      </w:r>
      <w:r>
        <w:rPr>
          <w:spacing w:val="-7"/>
          <w:sz w:val="8"/>
        </w:rPr>
        <w:t xml:space="preserve"> </w:t>
      </w:r>
      <w:r>
        <w:rPr>
          <w:sz w:val="8"/>
        </w:rPr>
        <w:t>controller</w:t>
      </w:r>
      <w:r>
        <w:rPr>
          <w:spacing w:val="-6"/>
          <w:sz w:val="8"/>
        </w:rPr>
        <w:t xml:space="preserve"> </w:t>
      </w:r>
      <w:r>
        <w:rPr>
          <w:sz w:val="8"/>
        </w:rPr>
        <w:t>will</w:t>
      </w:r>
      <w:r>
        <w:rPr>
          <w:spacing w:val="-6"/>
          <w:sz w:val="8"/>
        </w:rPr>
        <w:t xml:space="preserve"> </w:t>
      </w:r>
      <w:r>
        <w:rPr>
          <w:sz w:val="8"/>
        </w:rPr>
        <w:t>have</w:t>
      </w:r>
      <w:r>
        <w:rPr>
          <w:spacing w:val="-6"/>
          <w:sz w:val="8"/>
        </w:rPr>
        <w:t xml:space="preserve"> </w:t>
      </w:r>
      <w:r>
        <w:rPr>
          <w:sz w:val="8"/>
        </w:rPr>
        <w:t>an</w:t>
      </w:r>
      <w:r>
        <w:rPr>
          <w:spacing w:val="-7"/>
          <w:sz w:val="8"/>
        </w:rPr>
        <w:t xml:space="preserve"> </w:t>
      </w:r>
      <w:r>
        <w:rPr>
          <w:sz w:val="8"/>
        </w:rPr>
        <w:t>ID</w:t>
      </w:r>
      <w:r>
        <w:rPr>
          <w:spacing w:val="-6"/>
          <w:sz w:val="8"/>
        </w:rPr>
        <w:t xml:space="preserve"> </w:t>
      </w:r>
      <w:r>
        <w:rPr>
          <w:sz w:val="8"/>
        </w:rPr>
        <w:t>of</w:t>
      </w:r>
      <w:r>
        <w:rPr>
          <w:spacing w:val="-6"/>
          <w:sz w:val="8"/>
        </w:rPr>
        <w:t xml:space="preserve"> </w:t>
      </w:r>
      <w:r>
        <w:rPr>
          <w:sz w:val="8"/>
        </w:rPr>
        <w:t>1).</w:t>
      </w:r>
      <w:r>
        <w:rPr>
          <w:spacing w:val="-6"/>
          <w:sz w:val="8"/>
        </w:rPr>
        <w:t xml:space="preserve"> </w:t>
      </w:r>
      <w:r>
        <w:rPr>
          <w:sz w:val="8"/>
        </w:rPr>
        <w:t>Turn</w:t>
      </w:r>
      <w:r>
        <w:rPr>
          <w:spacing w:val="-7"/>
          <w:sz w:val="8"/>
        </w:rPr>
        <w:t xml:space="preserve"> </w:t>
      </w:r>
      <w:r>
        <w:rPr>
          <w:sz w:val="8"/>
        </w:rPr>
        <w:t>off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the speed controllers and turn on again after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assigning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ID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numbers.</w:t>
      </w:r>
    </w:p>
    <w:p w14:paraId="2C55B60A">
      <w:pPr>
        <w:pStyle w:val="6"/>
        <w:spacing w:before="55" w:line="273" w:lineRule="auto"/>
        <w:ind w:left="362" w:right="169"/>
        <w:jc w:val="both"/>
      </w:pPr>
      <w: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319405</wp:posOffset>
                </wp:positionV>
                <wp:extent cx="1080135" cy="1905"/>
                <wp:effectExtent l="0" t="0" r="0" b="0"/>
                <wp:wrapTopAndBottom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1905"/>
                          <a:chOff x="0" y="0"/>
                          <a:chExt cx="1080135" cy="190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0" o:spid="_x0000_s1026" o:spt="203" style="position:absolute;left:0pt;margin-left:14.15pt;margin-top:25.15pt;height:0.15pt;width:85.05pt;mso-position-horizontal-relative:page;mso-wrap-distance-bottom:0pt;mso-wrap-distance-top:0pt;z-index:-251632640;mso-width-relative:page;mso-height-relative:page;" coordsize="1080135,1905" o:gfxdata="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he3nU2AAAAAgBAAAPAAAAAAAAAAEAIAAAACIAAABkcnMvZG93bnJldi54&#10;bWxQSwECFAAUAAAACACHTuJA2ByJ+6UCAABPCAAADgAAAAAAAAABACAAAAAnAQAAZHJzL2Uyb0Rv&#10;Yy54bWxQSwUGAAAAAAYABgBZAQAAPgYAAAAA&#10;">
                <o:lock v:ext="edit" aspectratio="f"/>
                <v:shape id="Graphic 251" o:spid="_x0000_s1026" o:spt="100" style="position:absolute;left:0;top:952;height:1270;width:121920;" filled="f" stroked="t" coordsize="121920,1" o:gfxdata="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BGXVvQAA&#10;ANwAAAAPAAAAAAAAAAEAIAAAACIAAABkcnMvZG93bnJldi54bWxQSwECFAAUAAAACACHTuJAMy8F&#10;njsAAAA5AAAAEAAAAAAAAAABACAAAAAMAQAAZHJzL3NoYXBleG1sLnhtbFBLBQYAAAAABgAGAFsB&#10;AAC2AwAAAAA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121500;top:952;height:1270;width:958850;" filled="f" stroked="t" coordsize="958850,1" o:gfxdata="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EcQC8AAAA&#10;3AAAAA8AAAAAAAAAAQAgAAAAIgAAAGRycy9kb3ducmV2LnhtbFBLAQIUABQAAAAIAIdO4kAzLwWe&#10;OwAAADkAAAAQAAAAAAAAAAEAIAAAAAsBAABkcnMvc2hhcGV4bWwueG1sUEsFBgAAAAAGAAYAWwEA&#10;ALUDAAAAAA==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23495</wp:posOffset>
                </wp:positionV>
                <wp:extent cx="1080135" cy="88900"/>
                <wp:effectExtent l="0" t="0" r="0" b="0"/>
                <wp:wrapNone/>
                <wp:docPr id="253" name="Group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88900"/>
                          <a:chOff x="0" y="0"/>
                          <a:chExt cx="1080135" cy="889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3" y="16803"/>
                            <a:ext cx="82245" cy="71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3" o:spid="_x0000_s1026" o:spt="203" style="position:absolute;left:0pt;margin-left:14.15pt;margin-top:1.85pt;height:7pt;width:85.05pt;mso-position-horizontal-relative:page;z-index:-251641856;mso-width-relative:page;mso-height-relative:page;" coordsize="1080135,88900" o:gfxdata="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">
                <o:lock v:ext="edit" aspectratio="f"/>
                <v:shape id="Graphic 254" o:spid="_x0000_s1026" o:spt="100" style="position:absolute;left:0;top:952;height:1270;width:121920;" filled="f" stroked="t" coordsize="121920,1" o:gfxdata="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c8ZNvQAA&#10;ANwAAAAPAAAAAAAAAAEAIAAAACIAAABkcnMvZG93bnJldi54bWxQSwECFAAUAAAACACHTuJAMy8F&#10;njsAAAA5AAAAEAAAAAAAAAABACAAAAAMAQAAZHJzL3NoYXBleG1sLnhtbFBLBQYAAAAABgAGAFsB&#10;AAC2AwAAAAA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121500;top:952;height:1270;width:958850;" filled="f" stroked="t" coordsize="958850,1" o:gfxdata="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rel0vQAA&#10;ANwAAAAPAAAAAAAAAAEAIAAAACIAAABkcnMvZG93bnJldi54bWxQSwECFAAUAAAACACHTuJAMy8F&#10;njsAAAA5AAAAEAAAAAAAAAABACAAAAAMAQAAZHJzL3NoYXBleG1sLnhtbFBLBQYAAAAABgAGAFsB&#10;AAC2AwAAAAA=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Image 256" o:spid="_x0000_s1026" o:spt="75" type="#_x0000_t75" style="position:absolute;left:17743;top:16803;height:71996;width:82245;" filled="f" o:preferrelative="t" stroked="f" coordsize="21600,21600" o:gfxdata="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hN+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M3508</w:t>
      </w:r>
      <w:r>
        <w:rPr>
          <w:spacing w:val="-4"/>
        </w:rPr>
        <w:t xml:space="preserve"> </w:t>
      </w:r>
      <w:r>
        <w:rPr>
          <w:spacing w:val="-2"/>
        </w:rPr>
        <w:t>rotor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turned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fails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assign</w:t>
      </w:r>
      <w:r>
        <w:rPr>
          <w:spacing w:val="-4"/>
        </w:rPr>
        <w:t xml:space="preserve"> </w:t>
      </w:r>
      <w:r>
        <w:rPr>
          <w:spacing w:val="-2"/>
        </w:rPr>
        <w:t>ID</w:t>
      </w:r>
      <w:r>
        <w:rPr>
          <w:spacing w:val="-4"/>
        </w:rPr>
        <w:t xml:space="preserve"> </w:t>
      </w:r>
      <w:r>
        <w:rPr>
          <w:spacing w:val="-2"/>
        </w:rPr>
        <w:t>numbers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speed</w:t>
      </w:r>
      <w:r>
        <w:rPr>
          <w:spacing w:val="-4"/>
        </w:rPr>
        <w:t xml:space="preserve"> </w:t>
      </w:r>
      <w:r>
        <w:rPr>
          <w:spacing w:val="-2"/>
        </w:rPr>
        <w:t>controller,</w:t>
      </w:r>
      <w:r>
        <w:rPr>
          <w:spacing w:val="40"/>
        </w:rPr>
        <w:t xml:space="preserve"> </w:t>
      </w:r>
      <w:r>
        <w:t>it will save the original ID number after</w:t>
      </w:r>
      <w:r>
        <w:rPr>
          <w:spacing w:val="40"/>
        </w:rPr>
        <w:t xml:space="preserve"> </w:t>
      </w:r>
      <w:r>
        <w:t>powering</w:t>
      </w:r>
      <w:r>
        <w:rPr>
          <w:spacing w:val="-7"/>
        </w:rPr>
        <w:t xml:space="preserve"> </w:t>
      </w:r>
      <w:r>
        <w:t>on.</w:t>
      </w:r>
    </w:p>
    <w:p w14:paraId="0ADC98CE">
      <w:pPr>
        <w:pStyle w:val="6"/>
        <w:spacing w:before="5"/>
      </w:pPr>
    </w:p>
    <w:p w14:paraId="6696EF9C">
      <w:pPr>
        <w:pStyle w:val="6"/>
        <w:spacing w:line="273" w:lineRule="auto"/>
        <w:ind w:left="227" w:hanging="86"/>
      </w:pPr>
      <w:r>
        <w:t>**</w:t>
      </w:r>
      <w:r>
        <w:rPr>
          <w:spacing w:val="-7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disconnect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terminal</w:t>
      </w:r>
      <w:r>
        <w:rPr>
          <w:spacing w:val="2"/>
        </w:rPr>
        <w:t xml:space="preserve"> </w:t>
      </w:r>
      <w:r>
        <w:t>resistance</w:t>
      </w:r>
      <w:r>
        <w:rPr>
          <w:spacing w:val="3"/>
        </w:rPr>
        <w:t xml:space="preserve"> </w:t>
      </w:r>
      <w:r>
        <w:t>based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Bus</w:t>
      </w:r>
      <w:r>
        <w:rPr>
          <w:spacing w:val="3"/>
        </w:rPr>
        <w:t xml:space="preserve"> </w:t>
      </w:r>
      <w:r>
        <w:rPr>
          <w:spacing w:val="-2"/>
        </w:rPr>
        <w:t>wiring</w:t>
      </w:r>
    </w:p>
    <w:p w14:paraId="11C436C2">
      <w:pPr>
        <w:pStyle w:val="6"/>
        <w:spacing w:after="0" w:line="273" w:lineRule="auto"/>
        <w:sectPr>
          <w:pgSz w:w="2270" w:h="4260"/>
          <w:pgMar w:top="220" w:right="141" w:bottom="220" w:left="141" w:header="0" w:footer="65" w:gutter="0"/>
          <w:cols w:space="720" w:num="1"/>
        </w:sectPr>
      </w:pPr>
    </w:p>
    <w:p w14:paraId="517FF4D9">
      <w:pPr>
        <w:pStyle w:val="6"/>
        <w:spacing w:before="60" w:line="264" w:lineRule="auto"/>
        <w:ind w:left="227" w:right="139"/>
        <w:jc w:val="both"/>
      </w:pPr>
      <w:r>
        <w:t>standard, or the CAN BUS Communication</w:t>
      </w:r>
      <w:r>
        <w:rPr>
          <w:spacing w:val="40"/>
        </w:rPr>
        <w:t xml:space="preserve"> </w:t>
      </w:r>
      <w:r>
        <w:rPr>
          <w:spacing w:val="-2"/>
        </w:rPr>
        <w:t>may not work properly which leads to failure of</w:t>
      </w:r>
      <w:r>
        <w:rPr>
          <w:spacing w:val="40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features.</w:t>
      </w:r>
    </w:p>
    <w:p w14:paraId="074F1ED2">
      <w:pPr>
        <w:pStyle w:val="6"/>
        <w:spacing w:before="12"/>
      </w:pPr>
    </w:p>
    <w:p w14:paraId="0789EEB5">
      <w:pPr>
        <w:pStyle w:val="11"/>
        <w:numPr>
          <w:ilvl w:val="0"/>
          <w:numId w:val="7"/>
        </w:numPr>
        <w:tabs>
          <w:tab w:val="left" w:pos="225"/>
        </w:tabs>
        <w:spacing w:before="1" w:after="0" w:line="240" w:lineRule="auto"/>
        <w:ind w:left="225" w:right="0" w:hanging="83"/>
        <w:jc w:val="both"/>
        <w:rPr>
          <w:sz w:val="8"/>
        </w:rPr>
      </w:pPr>
      <w:r>
        <w:rPr>
          <w:spacing w:val="-2"/>
          <w:sz w:val="8"/>
        </w:rPr>
        <w:t>M3508</w:t>
      </w:r>
      <w:r>
        <w:rPr>
          <w:spacing w:val="3"/>
          <w:sz w:val="8"/>
        </w:rPr>
        <w:t xml:space="preserve"> </w:t>
      </w:r>
      <w:r>
        <w:rPr>
          <w:spacing w:val="-2"/>
          <w:sz w:val="8"/>
        </w:rPr>
        <w:t>Calibration</w:t>
      </w:r>
    </w:p>
    <w:p w14:paraId="3D17573D">
      <w:pPr>
        <w:pStyle w:val="6"/>
        <w:spacing w:before="9" w:line="264" w:lineRule="auto"/>
        <w:ind w:left="142" w:right="134"/>
        <w:jc w:val="both"/>
      </w:pPr>
      <w:r>
        <w:t>For better performance and a smoother</w:t>
      </w:r>
      <w:r>
        <w:rPr>
          <w:spacing w:val="40"/>
        </w:rPr>
        <w:t xml:space="preserve"> </w:t>
      </w:r>
      <w:r>
        <w:t>compatibility, please calibrate the M3508 after</w:t>
      </w:r>
      <w:r>
        <w:rPr>
          <w:spacing w:val="40"/>
        </w:rPr>
        <w:t xml:space="preserve"> </w:t>
      </w:r>
      <w:r>
        <w:t>changing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speed</w:t>
      </w:r>
      <w:r>
        <w:rPr>
          <w:spacing w:val="-7"/>
        </w:rPr>
        <w:t xml:space="preserve"> </w:t>
      </w:r>
      <w:r>
        <w:t>controller.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M3508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connected</w:t>
      </w:r>
      <w:r>
        <w:rPr>
          <w:spacing w:val="40"/>
        </w:rPr>
        <w:t xml:space="preserve"> </w:t>
      </w:r>
      <w:r>
        <w:t>and powered on, follow the steps below to</w:t>
      </w:r>
      <w:r>
        <w:rPr>
          <w:spacing w:val="40"/>
        </w:rPr>
        <w:t xml:space="preserve"> </w:t>
      </w:r>
      <w:r>
        <w:t>calibrate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motor’s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sensor:</w:t>
      </w:r>
    </w:p>
    <w:p w14:paraId="6E746951">
      <w:pPr>
        <w:pStyle w:val="11"/>
        <w:numPr>
          <w:ilvl w:val="1"/>
          <w:numId w:val="7"/>
        </w:numPr>
        <w:tabs>
          <w:tab w:val="left" w:pos="229"/>
          <w:tab w:val="left" w:pos="231"/>
        </w:tabs>
        <w:spacing w:before="0" w:after="0" w:line="264" w:lineRule="auto"/>
        <w:ind w:left="231" w:right="140" w:hanging="90"/>
        <w:jc w:val="both"/>
        <w:rPr>
          <w:sz w:val="8"/>
        </w:rPr>
      </w:pPr>
      <w:r>
        <w:rPr>
          <w:sz w:val="8"/>
        </w:rPr>
        <w:t>Press and hold the SET button and release</w:t>
      </w:r>
      <w:r>
        <w:rPr>
          <w:spacing w:val="40"/>
          <w:sz w:val="8"/>
        </w:rPr>
        <w:t xml:space="preserve"> </w:t>
      </w:r>
      <w:r>
        <w:rPr>
          <w:sz w:val="8"/>
        </w:rPr>
        <w:t>when the status LED blinks green quickly.</w:t>
      </w:r>
    </w:p>
    <w:p w14:paraId="6180F11C">
      <w:pPr>
        <w:pStyle w:val="11"/>
        <w:numPr>
          <w:ilvl w:val="1"/>
          <w:numId w:val="7"/>
        </w:numPr>
        <w:tabs>
          <w:tab w:val="left" w:pos="231"/>
        </w:tabs>
        <w:spacing w:before="0" w:after="0" w:line="264" w:lineRule="auto"/>
        <w:ind w:left="231" w:right="141" w:hanging="90"/>
        <w:jc w:val="both"/>
        <w:rPr>
          <w:sz w:val="8"/>
        </w:rPr>
      </w:pPr>
      <w:r>
        <w:rPr>
          <w:sz w:val="8"/>
        </w:rPr>
        <w:t>The</w:t>
      </w:r>
      <w:r>
        <w:rPr>
          <w:spacing w:val="-7"/>
          <w:sz w:val="8"/>
        </w:rPr>
        <w:t xml:space="preserve"> </w:t>
      </w:r>
      <w:r>
        <w:rPr>
          <w:sz w:val="8"/>
        </w:rPr>
        <w:t>motor</w:t>
      </w:r>
      <w:r>
        <w:rPr>
          <w:spacing w:val="-6"/>
          <w:sz w:val="8"/>
        </w:rPr>
        <w:t xml:space="preserve"> </w:t>
      </w:r>
      <w:r>
        <w:rPr>
          <w:sz w:val="8"/>
        </w:rPr>
        <w:t>will</w:t>
      </w:r>
      <w:r>
        <w:rPr>
          <w:spacing w:val="-6"/>
          <w:sz w:val="8"/>
        </w:rPr>
        <w:t xml:space="preserve"> </w:t>
      </w:r>
      <w:r>
        <w:rPr>
          <w:sz w:val="8"/>
        </w:rPr>
        <w:t>begin</w:t>
      </w:r>
      <w:r>
        <w:rPr>
          <w:spacing w:val="-6"/>
          <w:sz w:val="8"/>
        </w:rPr>
        <w:t xml:space="preserve"> </w:t>
      </w:r>
      <w:r>
        <w:rPr>
          <w:sz w:val="8"/>
        </w:rPr>
        <w:t>calibration</w:t>
      </w:r>
      <w:r>
        <w:rPr>
          <w:spacing w:val="-7"/>
          <w:sz w:val="8"/>
        </w:rPr>
        <w:t xml:space="preserve"> </w:t>
      </w:r>
      <w:r>
        <w:rPr>
          <w:sz w:val="8"/>
        </w:rPr>
        <w:t>and</w:t>
      </w:r>
      <w:r>
        <w:rPr>
          <w:spacing w:val="-6"/>
          <w:sz w:val="8"/>
        </w:rPr>
        <w:t xml:space="preserve"> </w:t>
      </w:r>
      <w:r>
        <w:rPr>
          <w:sz w:val="8"/>
        </w:rPr>
        <w:t>complete</w:t>
      </w:r>
      <w:r>
        <w:rPr>
          <w:spacing w:val="40"/>
          <w:sz w:val="8"/>
        </w:rPr>
        <w:t xml:space="preserve"> </w:t>
      </w:r>
      <w:r>
        <w:rPr>
          <w:sz w:val="8"/>
        </w:rPr>
        <w:t>when</w:t>
      </w:r>
      <w:r>
        <w:rPr>
          <w:spacing w:val="-7"/>
          <w:sz w:val="8"/>
        </w:rPr>
        <w:t xml:space="preserve"> </w:t>
      </w:r>
      <w:r>
        <w:rPr>
          <w:sz w:val="8"/>
        </w:rPr>
        <w:t>successful.</w:t>
      </w:r>
    </w:p>
    <w:p w14:paraId="7B090DE0">
      <w:pPr>
        <w:pStyle w:val="6"/>
        <w:spacing w:before="58" w:line="264" w:lineRule="auto"/>
        <w:ind w:left="362" w:right="345"/>
      </w:pPr>
      <w: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25400</wp:posOffset>
                </wp:positionV>
                <wp:extent cx="1080135" cy="88900"/>
                <wp:effectExtent l="0" t="0" r="0" b="0"/>
                <wp:wrapNone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88900"/>
                          <a:chOff x="0" y="0"/>
                          <a:chExt cx="1080135" cy="889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3" y="16814"/>
                            <a:ext cx="82245" cy="71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7" o:spid="_x0000_s1026" o:spt="203" style="position:absolute;left:0pt;margin-left:14.15pt;margin-top:2pt;height:7pt;width:85.05pt;mso-position-horizontal-relative:page;z-index:-251640832;mso-width-relative:page;mso-height-relative:page;" coordsize="1080135,88900" o:gfxdata="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">
                <o:lock v:ext="edit" aspectratio="f"/>
                <v:shape id="Graphic 258" o:spid="_x0000_s1026" o:spt="100" style="position:absolute;left:0;top:952;height:1270;width:121920;" filled="f" stroked="t" coordsize="121920,1" o:gfxdata="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Y+zEi2AAAA3AAAAA8A&#10;AAAAAAAAAQAgAAAAIgAAAGRycy9kb3ducmV2LnhtbFBLAQIUABQAAAAIAIdO4kAzLwWeOwAAADkA&#10;AAAQAAAAAAAAAAEAIAAAAAUBAABkcnMvc2hhcGV4bWwueG1sUEsFBgAAAAAGAAYAWwEAAK8DAAAA&#10;AA=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121500;top:952;height:1270;width:958850;" filled="f" stroked="t" coordsize="958850,1" o:gfxdata="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4ONxvQAA&#10;ANwAAAAPAAAAAAAAAAEAIAAAACIAAABkcnMvZG93bnJldi54bWxQSwECFAAUAAAACACHTuJAMy8F&#10;njsAAAA5AAAAEAAAAAAAAAABACAAAAAMAQAAZHJzL3NoYXBleG1sLnhtbFBLBQYAAAAABgAGAFsB&#10;AAC2AwAAAAA=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Image 260" o:spid="_x0000_s1026" o:spt="75" type="#_x0000_t75" style="position:absolute;left:17743;top:16814;height:71996;width:82245;" filled="f" o:preferrelative="t" stroked="f" coordsize="21600,21600" o:gfxdata="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uP0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motors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continue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rotate</w:t>
      </w:r>
      <w:r>
        <w:rPr>
          <w:spacing w:val="40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calibration.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touch.</w:t>
      </w:r>
      <w:r>
        <w:rPr>
          <w:spacing w:val="-7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recommend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calibrate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motors</w:t>
      </w:r>
    </w:p>
    <w:p w14:paraId="5F95DB48">
      <w:pPr>
        <w:pStyle w:val="6"/>
        <w:spacing w:line="264" w:lineRule="auto"/>
        <w:ind w:left="362" w:right="136"/>
      </w:pPr>
      <w: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142240</wp:posOffset>
                </wp:positionV>
                <wp:extent cx="1080135" cy="1905"/>
                <wp:effectExtent l="0" t="0" r="0" b="0"/>
                <wp:wrapTopAndBottom/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1905"/>
                          <a:chOff x="0" y="0"/>
                          <a:chExt cx="1080135" cy="190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95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50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21500" y="952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>
                                <a:moveTo>
                                  <a:pt x="0" y="0"/>
                                </a:moveTo>
                                <a:lnTo>
                                  <a:pt x="95849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1" o:spid="_x0000_s1026" o:spt="203" style="position:absolute;left:0pt;margin-left:14.15pt;margin-top:11.2pt;height:0.15pt;width:85.05pt;mso-position-horizontal-relative:page;mso-wrap-distance-bottom:0pt;mso-wrap-distance-top:0pt;z-index:-251631616;mso-width-relative:page;mso-height-relative:page;" coordsize="1080135,1905" o:gfxdata="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X/csw2AAAAAgBAAAPAAAAAAAAAAEAIAAAACIAAABkcnMvZG93bnJldi54bWxQ&#10;SwECFAAUAAAACACHTuJAHF7gd6ICAABPCAAADgAAAAAAAAABACAAAAAnAQAAZHJzL2Uyb0RvYy54&#10;bWxQSwUGAAAAAAYABgBZAQAAOwYAAAAA&#10;">
                <o:lock v:ext="edit" aspectratio="f"/>
                <v:shape id="Graphic 262" o:spid="_x0000_s1026" o:spt="100" style="position:absolute;left:0;top:952;height:1270;width:121920;" filled="f" stroked="t" coordsize="121920,1" o:gfxdata="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ujEfvQAA&#10;ANwAAAAPAAAAAAAAAAEAIAAAACIAAABkcnMvZG93bnJldi54bWxQSwECFAAUAAAACACHTuJAMy8F&#10;njsAAAA5AAAAEAAAAAAAAAABACAAAAAMAQAAZHJzL3NoYXBleG1sLnhtbFBLBQYAAAAABgAGAFsB&#10;AAC2AwAAAAA=&#10;" path="m0,0l121500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121500;top:952;height:1270;width:958850;" filled="f" stroked="t" coordsize="958850,1" o:gfxdata="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ZB4mvQAA&#10;ANwAAAAPAAAAAAAAAAEAIAAAACIAAABkcnMvZG93bnJldi54bWxQSwECFAAUAAAACACHTuJAMy8F&#10;njsAAAA5AAAAEAAAAAAAAAABACAAAAAMAQAAZHJzL3NoYXBleG1sLnhtbFBLBQYAAAAABgAGAFsB&#10;AAC2AwAAAAA=&#10;" path="m0,0l958494,0e">
                  <v:fill on="f" focussize="0,0"/>
                  <v:stroke weight="0.15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payload.</w:t>
      </w:r>
      <w:r>
        <w:rPr>
          <w:spacing w:val="-6"/>
        </w:rPr>
        <w:t xml:space="preserve"> </w:t>
      </w:r>
      <w:r>
        <w:rPr>
          <w:spacing w:val="-2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calibration</w:t>
      </w:r>
      <w:r>
        <w:rPr>
          <w:spacing w:val="-6"/>
        </w:rPr>
        <w:t xml:space="preserve"> </w:t>
      </w:r>
      <w:r>
        <w:rPr>
          <w:spacing w:val="-2"/>
        </w:rPr>
        <w:t>fails</w:t>
      </w:r>
      <w:r>
        <w:rPr>
          <w:spacing w:val="-6"/>
        </w:rPr>
        <w:t xml:space="preserve"> </w:t>
      </w:r>
      <w:r>
        <w:rPr>
          <w:spacing w:val="-2"/>
        </w:rPr>
        <w:t>several</w:t>
      </w:r>
      <w:r>
        <w:rPr>
          <w:spacing w:val="40"/>
        </w:rPr>
        <w:t xml:space="preserve"> </w:t>
      </w:r>
      <w:r>
        <w:t>times,</w:t>
      </w:r>
      <w:r>
        <w:rPr>
          <w:spacing w:val="-1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motor.</w:t>
      </w:r>
    </w:p>
    <w:p w14:paraId="7D363166">
      <w:pPr>
        <w:pStyle w:val="6"/>
        <w:spacing w:before="62"/>
      </w:pPr>
    </w:p>
    <w:p w14:paraId="6C672549">
      <w:pPr>
        <w:pStyle w:val="5"/>
        <w:spacing w:before="1" w:line="103" w:lineRule="exact"/>
      </w:pPr>
      <w:r>
        <w:rPr>
          <w:spacing w:val="-2"/>
        </w:rPr>
        <w:t>CAN Communication Protocol</w:t>
      </w:r>
    </w:p>
    <w:p w14:paraId="23E060E8">
      <w:pPr>
        <w:pStyle w:val="11"/>
        <w:numPr>
          <w:ilvl w:val="0"/>
          <w:numId w:val="8"/>
        </w:numPr>
        <w:tabs>
          <w:tab w:val="left" w:pos="225"/>
        </w:tabs>
        <w:spacing w:before="0" w:after="0" w:line="264" w:lineRule="auto"/>
        <w:ind w:left="142" w:right="137" w:firstLine="0"/>
        <w:jc w:val="left"/>
        <w:rPr>
          <w:sz w:val="8"/>
        </w:rPr>
      </w:pPr>
      <w:r>
        <w:rPr>
          <w:w w:val="105"/>
          <w:sz w:val="8"/>
        </w:rPr>
        <w:t>Speed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Controller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Receiving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Message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Format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two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identifiers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(0x200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0x1FF)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control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the current output of each of the four speed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controllers by ID numbers. The controllable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current range is -16384 ~ 0 ~ 16384. The</w:t>
      </w:r>
      <w:r>
        <w:rPr>
          <w:spacing w:val="80"/>
          <w:w w:val="105"/>
          <w:sz w:val="8"/>
        </w:rPr>
        <w:t xml:space="preserve"> </w:t>
      </w:r>
      <w:r>
        <w:rPr>
          <w:w w:val="105"/>
          <w:sz w:val="8"/>
        </w:rPr>
        <w:t>corresponding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speed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controller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output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torque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current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range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-20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~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0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~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20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A.</w:t>
      </w:r>
    </w:p>
    <w:p w14:paraId="77E2567B">
      <w:pPr>
        <w:pStyle w:val="6"/>
        <w:tabs>
          <w:tab w:val="left" w:pos="977"/>
        </w:tabs>
        <w:spacing w:before="54" w:line="264" w:lineRule="auto"/>
        <w:ind w:left="142" w:right="305"/>
      </w:pPr>
      <w:r>
        <w:t>Identifier:</w:t>
      </w:r>
      <w:r>
        <w:rPr>
          <w:spacing w:val="-7"/>
        </w:rPr>
        <w:t xml:space="preserve"> </w:t>
      </w:r>
      <w:r>
        <w:t>0x200</w:t>
      </w:r>
      <w:r>
        <w:tab/>
      </w:r>
      <w:r>
        <w:rPr>
          <w:spacing w:val="-2"/>
        </w:rPr>
        <w:t>Frame</w:t>
      </w:r>
      <w:r>
        <w:rPr>
          <w:spacing w:val="-6"/>
        </w:rPr>
        <w:t xml:space="preserve"> </w:t>
      </w:r>
      <w:r>
        <w:rPr>
          <w:spacing w:val="-2"/>
        </w:rPr>
        <w:t>format: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40"/>
        </w:rPr>
        <w:t xml:space="preserve"> </w:t>
      </w:r>
      <w:r>
        <w:t>Frame</w:t>
      </w:r>
      <w:r>
        <w:rPr>
          <w:spacing w:val="-1"/>
        </w:rPr>
        <w:t xml:space="preserve"> </w:t>
      </w:r>
      <w:r>
        <w:t>type:</w:t>
      </w:r>
      <w:r>
        <w:rPr>
          <w:spacing w:val="-1"/>
        </w:rPr>
        <w:t xml:space="preserve"> </w:t>
      </w:r>
      <w:r>
        <w:t>Standard</w:t>
      </w:r>
      <w:r>
        <w:rPr>
          <w:spacing w:val="80"/>
        </w:rPr>
        <w:t xml:space="preserve"> </w:t>
      </w:r>
      <w:r>
        <w:t>DLC: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Bytes</w:t>
      </w:r>
    </w:p>
    <w:p w14:paraId="64CC6BA2">
      <w:pPr>
        <w:pStyle w:val="6"/>
        <w:spacing w:after="0" w:line="264" w:lineRule="auto"/>
        <w:sectPr>
          <w:pgSz w:w="2270" w:h="4260"/>
          <w:pgMar w:top="200" w:right="141" w:bottom="260" w:left="141" w:header="0" w:footer="65" w:gutter="0"/>
          <w:cols w:space="720" w:num="1"/>
        </w:sectPr>
      </w:pPr>
    </w:p>
    <w:tbl>
      <w:tblPr>
        <w:tblStyle w:val="8"/>
        <w:tblW w:w="0" w:type="auto"/>
        <w:tblInd w:w="14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7"/>
        <w:gridCol w:w="766"/>
        <w:gridCol w:w="494"/>
      </w:tblGrid>
      <w:tr w14:paraId="5AE6E3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437" w:type="dxa"/>
            <w:tcBorders>
              <w:left w:val="nil"/>
            </w:tcBorders>
          </w:tcPr>
          <w:p w14:paraId="2CDD1B05">
            <w:pPr>
              <w:pStyle w:val="12"/>
              <w:spacing w:before="74"/>
              <w:jc w:val="center"/>
              <w:rPr>
                <w:rFonts w:ascii="Arial"/>
                <w:sz w:val="8"/>
              </w:rPr>
            </w:pPr>
            <w:r>
              <w:rPr>
                <w:rFonts w:ascii="Arial"/>
                <w:spacing w:val="-4"/>
                <w:sz w:val="8"/>
              </w:rPr>
              <w:t>Data</w:t>
            </w:r>
            <w:r>
              <w:rPr>
                <w:rFonts w:ascii="Arial"/>
                <w:spacing w:val="2"/>
                <w:sz w:val="8"/>
              </w:rPr>
              <w:t xml:space="preserve"> </w:t>
            </w:r>
            <w:r>
              <w:rPr>
                <w:rFonts w:ascii="Arial"/>
                <w:spacing w:val="-2"/>
                <w:sz w:val="8"/>
              </w:rPr>
              <w:t>Fields</w:t>
            </w:r>
          </w:p>
        </w:tc>
        <w:tc>
          <w:tcPr>
            <w:tcW w:w="766" w:type="dxa"/>
          </w:tcPr>
          <w:p w14:paraId="3A3750F3">
            <w:pPr>
              <w:pStyle w:val="12"/>
              <w:spacing w:before="74"/>
              <w:ind w:left="187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  <w:tc>
          <w:tcPr>
            <w:tcW w:w="494" w:type="dxa"/>
            <w:tcBorders>
              <w:right w:val="nil"/>
            </w:tcBorders>
          </w:tcPr>
          <w:p w14:paraId="3A0F93A7">
            <w:pPr>
              <w:pStyle w:val="12"/>
              <w:spacing w:before="1" w:line="110" w:lineRule="atLeast"/>
              <w:ind w:left="28" w:right="33" w:firstLine="102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Speed</w:t>
            </w:r>
            <w:r>
              <w:rPr>
                <w:rFonts w:ascii="Arial"/>
                <w:spacing w:val="40"/>
                <w:sz w:val="8"/>
              </w:rPr>
              <w:t xml:space="preserve"> </w:t>
            </w:r>
            <w:r>
              <w:rPr>
                <w:rFonts w:ascii="Arial"/>
                <w:spacing w:val="-4"/>
                <w:sz w:val="8"/>
              </w:rPr>
              <w:t>Controller ID</w:t>
            </w:r>
          </w:p>
        </w:tc>
      </w:tr>
      <w:tr w14:paraId="73760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37" w:type="dxa"/>
            <w:tcBorders>
              <w:left w:val="nil"/>
            </w:tcBorders>
          </w:tcPr>
          <w:p w14:paraId="0463DCB1">
            <w:pPr>
              <w:pStyle w:val="12"/>
              <w:spacing w:before="27"/>
              <w:rPr>
                <w:sz w:val="8"/>
              </w:rPr>
            </w:pPr>
          </w:p>
          <w:p w14:paraId="18AD0B76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DATA[0]</w:t>
            </w:r>
          </w:p>
        </w:tc>
        <w:tc>
          <w:tcPr>
            <w:tcW w:w="766" w:type="dxa"/>
          </w:tcPr>
          <w:p w14:paraId="4FAB10D9">
            <w:pPr>
              <w:pStyle w:val="12"/>
              <w:spacing w:before="1" w:line="110" w:lineRule="atLeast"/>
              <w:ind w:left="25" w:right="23"/>
              <w:rPr>
                <w:sz w:val="8"/>
              </w:rPr>
            </w:pPr>
            <w:r>
              <w:rPr>
                <w:sz w:val="8"/>
              </w:rPr>
              <w:t>Controls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4" w:type="dxa"/>
            <w:vMerge w:val="restart"/>
            <w:tcBorders>
              <w:right w:val="nil"/>
            </w:tcBorders>
          </w:tcPr>
          <w:p w14:paraId="44DEDE70">
            <w:pPr>
              <w:pStyle w:val="12"/>
              <w:spacing w:before="0"/>
              <w:rPr>
                <w:sz w:val="8"/>
              </w:rPr>
            </w:pPr>
          </w:p>
          <w:p w14:paraId="3872A83F">
            <w:pPr>
              <w:pStyle w:val="12"/>
              <w:spacing w:before="0"/>
              <w:rPr>
                <w:sz w:val="8"/>
              </w:rPr>
            </w:pPr>
          </w:p>
          <w:p w14:paraId="2C6AE2CC">
            <w:pPr>
              <w:pStyle w:val="12"/>
              <w:spacing w:before="13"/>
              <w:rPr>
                <w:sz w:val="8"/>
              </w:rPr>
            </w:pPr>
          </w:p>
          <w:p w14:paraId="6606FB74">
            <w:pPr>
              <w:pStyle w:val="12"/>
              <w:spacing w:before="0"/>
              <w:ind w:right="3"/>
              <w:jc w:val="center"/>
              <w:rPr>
                <w:sz w:val="8"/>
              </w:rPr>
            </w:pPr>
            <w:r>
              <w:rPr>
                <w:spacing w:val="-10"/>
                <w:sz w:val="8"/>
              </w:rPr>
              <w:t>1</w:t>
            </w:r>
          </w:p>
        </w:tc>
      </w:tr>
      <w:tr w14:paraId="4AFF0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37" w:type="dxa"/>
            <w:tcBorders>
              <w:left w:val="nil"/>
            </w:tcBorders>
          </w:tcPr>
          <w:p w14:paraId="38C99254">
            <w:pPr>
              <w:pStyle w:val="12"/>
              <w:spacing w:before="27"/>
              <w:rPr>
                <w:sz w:val="8"/>
              </w:rPr>
            </w:pPr>
          </w:p>
          <w:p w14:paraId="5E1ED40B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DATA[1]</w:t>
            </w:r>
          </w:p>
        </w:tc>
        <w:tc>
          <w:tcPr>
            <w:tcW w:w="766" w:type="dxa"/>
          </w:tcPr>
          <w:p w14:paraId="1A61F95D">
            <w:pPr>
              <w:pStyle w:val="12"/>
              <w:spacing w:before="1" w:line="110" w:lineRule="atLeast"/>
              <w:ind w:left="25" w:right="58"/>
              <w:jc w:val="both"/>
              <w:rPr>
                <w:sz w:val="8"/>
              </w:rPr>
            </w:pPr>
            <w:r>
              <w:rPr>
                <w:spacing w:val="-2"/>
                <w:sz w:val="8"/>
              </w:rPr>
              <w:t>Controls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4" w:type="dxa"/>
            <w:vMerge w:val="continue"/>
            <w:tcBorders>
              <w:top w:val="nil"/>
              <w:right w:val="nil"/>
            </w:tcBorders>
          </w:tcPr>
          <w:p w14:paraId="406DAECE">
            <w:pPr>
              <w:rPr>
                <w:sz w:val="2"/>
                <w:szCs w:val="2"/>
              </w:rPr>
            </w:pPr>
          </w:p>
        </w:tc>
      </w:tr>
      <w:tr w14:paraId="739D8C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37" w:type="dxa"/>
            <w:tcBorders>
              <w:left w:val="nil"/>
            </w:tcBorders>
          </w:tcPr>
          <w:p w14:paraId="5D03B65D">
            <w:pPr>
              <w:pStyle w:val="12"/>
              <w:spacing w:before="27"/>
              <w:rPr>
                <w:sz w:val="8"/>
              </w:rPr>
            </w:pPr>
          </w:p>
          <w:p w14:paraId="3D9F5D0E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DATA[2]</w:t>
            </w:r>
          </w:p>
        </w:tc>
        <w:tc>
          <w:tcPr>
            <w:tcW w:w="766" w:type="dxa"/>
          </w:tcPr>
          <w:p w14:paraId="1C720B9E">
            <w:pPr>
              <w:pStyle w:val="12"/>
              <w:spacing w:before="1" w:line="110" w:lineRule="atLeast"/>
              <w:ind w:left="25" w:right="23"/>
              <w:rPr>
                <w:sz w:val="8"/>
              </w:rPr>
            </w:pPr>
            <w:r>
              <w:rPr>
                <w:sz w:val="8"/>
              </w:rPr>
              <w:t>Controls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4" w:type="dxa"/>
            <w:vMerge w:val="restart"/>
            <w:tcBorders>
              <w:right w:val="nil"/>
            </w:tcBorders>
          </w:tcPr>
          <w:p w14:paraId="20E80F7C">
            <w:pPr>
              <w:pStyle w:val="12"/>
              <w:spacing w:before="0"/>
              <w:rPr>
                <w:sz w:val="8"/>
              </w:rPr>
            </w:pPr>
          </w:p>
          <w:p w14:paraId="40668CFC">
            <w:pPr>
              <w:pStyle w:val="12"/>
              <w:spacing w:before="0"/>
              <w:rPr>
                <w:sz w:val="8"/>
              </w:rPr>
            </w:pPr>
          </w:p>
          <w:p w14:paraId="3B83C912">
            <w:pPr>
              <w:pStyle w:val="12"/>
              <w:spacing w:before="13"/>
              <w:rPr>
                <w:sz w:val="8"/>
              </w:rPr>
            </w:pPr>
          </w:p>
          <w:p w14:paraId="74A8EEF5">
            <w:pPr>
              <w:pStyle w:val="12"/>
              <w:spacing w:before="0"/>
              <w:ind w:right="3"/>
              <w:jc w:val="center"/>
              <w:rPr>
                <w:sz w:val="8"/>
              </w:rPr>
            </w:pPr>
            <w:r>
              <w:rPr>
                <w:spacing w:val="-10"/>
                <w:sz w:val="8"/>
              </w:rPr>
              <w:t>2</w:t>
            </w:r>
          </w:p>
        </w:tc>
      </w:tr>
      <w:tr w14:paraId="55D771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37" w:type="dxa"/>
            <w:tcBorders>
              <w:left w:val="nil"/>
            </w:tcBorders>
          </w:tcPr>
          <w:p w14:paraId="173623A7">
            <w:pPr>
              <w:pStyle w:val="12"/>
              <w:spacing w:before="27"/>
              <w:rPr>
                <w:sz w:val="8"/>
              </w:rPr>
            </w:pPr>
          </w:p>
          <w:p w14:paraId="07B7E8A9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DATA[3]</w:t>
            </w:r>
          </w:p>
        </w:tc>
        <w:tc>
          <w:tcPr>
            <w:tcW w:w="766" w:type="dxa"/>
          </w:tcPr>
          <w:p w14:paraId="45C8DAC3">
            <w:pPr>
              <w:pStyle w:val="12"/>
              <w:spacing w:before="1" w:line="110" w:lineRule="atLeast"/>
              <w:ind w:left="25" w:right="58"/>
              <w:jc w:val="both"/>
              <w:rPr>
                <w:sz w:val="8"/>
              </w:rPr>
            </w:pPr>
            <w:r>
              <w:rPr>
                <w:spacing w:val="-2"/>
                <w:sz w:val="8"/>
              </w:rPr>
              <w:t>Controls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4" w:type="dxa"/>
            <w:vMerge w:val="continue"/>
            <w:tcBorders>
              <w:top w:val="nil"/>
              <w:right w:val="nil"/>
            </w:tcBorders>
          </w:tcPr>
          <w:p w14:paraId="544911AF">
            <w:pPr>
              <w:rPr>
                <w:sz w:val="2"/>
                <w:szCs w:val="2"/>
              </w:rPr>
            </w:pPr>
          </w:p>
        </w:tc>
      </w:tr>
      <w:tr w14:paraId="689327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37" w:type="dxa"/>
            <w:tcBorders>
              <w:left w:val="nil"/>
            </w:tcBorders>
          </w:tcPr>
          <w:p w14:paraId="2AB1BF07">
            <w:pPr>
              <w:pStyle w:val="12"/>
              <w:spacing w:before="27"/>
              <w:rPr>
                <w:sz w:val="8"/>
              </w:rPr>
            </w:pPr>
          </w:p>
          <w:p w14:paraId="1DC4E10B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DATA[4]</w:t>
            </w:r>
          </w:p>
        </w:tc>
        <w:tc>
          <w:tcPr>
            <w:tcW w:w="766" w:type="dxa"/>
          </w:tcPr>
          <w:p w14:paraId="13986BD0">
            <w:pPr>
              <w:pStyle w:val="12"/>
              <w:spacing w:before="1" w:line="110" w:lineRule="atLeast"/>
              <w:ind w:left="25" w:right="23"/>
              <w:rPr>
                <w:sz w:val="8"/>
              </w:rPr>
            </w:pPr>
            <w:r>
              <w:rPr>
                <w:sz w:val="8"/>
              </w:rPr>
              <w:t>Controls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4" w:type="dxa"/>
            <w:vMerge w:val="restart"/>
            <w:tcBorders>
              <w:right w:val="nil"/>
            </w:tcBorders>
          </w:tcPr>
          <w:p w14:paraId="69E58306">
            <w:pPr>
              <w:pStyle w:val="12"/>
              <w:spacing w:before="0"/>
              <w:rPr>
                <w:sz w:val="8"/>
              </w:rPr>
            </w:pPr>
          </w:p>
          <w:p w14:paraId="2F780B2F">
            <w:pPr>
              <w:pStyle w:val="12"/>
              <w:spacing w:before="0"/>
              <w:rPr>
                <w:sz w:val="8"/>
              </w:rPr>
            </w:pPr>
          </w:p>
          <w:p w14:paraId="48E214BD">
            <w:pPr>
              <w:pStyle w:val="12"/>
              <w:spacing w:before="13"/>
              <w:rPr>
                <w:sz w:val="8"/>
              </w:rPr>
            </w:pPr>
          </w:p>
          <w:p w14:paraId="52484A5B">
            <w:pPr>
              <w:pStyle w:val="12"/>
              <w:spacing w:before="0"/>
              <w:ind w:right="3"/>
              <w:jc w:val="center"/>
              <w:rPr>
                <w:sz w:val="8"/>
              </w:rPr>
            </w:pPr>
            <w:r>
              <w:rPr>
                <w:spacing w:val="-10"/>
                <w:sz w:val="8"/>
              </w:rPr>
              <w:t>3</w:t>
            </w:r>
          </w:p>
        </w:tc>
      </w:tr>
      <w:tr w14:paraId="5FF4A9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37" w:type="dxa"/>
            <w:tcBorders>
              <w:left w:val="nil"/>
            </w:tcBorders>
          </w:tcPr>
          <w:p w14:paraId="2F6AC263">
            <w:pPr>
              <w:pStyle w:val="12"/>
              <w:spacing w:before="27"/>
              <w:rPr>
                <w:sz w:val="8"/>
              </w:rPr>
            </w:pPr>
          </w:p>
          <w:p w14:paraId="755FB644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DATA[5]</w:t>
            </w:r>
          </w:p>
        </w:tc>
        <w:tc>
          <w:tcPr>
            <w:tcW w:w="766" w:type="dxa"/>
          </w:tcPr>
          <w:p w14:paraId="3C686344">
            <w:pPr>
              <w:pStyle w:val="12"/>
              <w:spacing w:before="1" w:line="110" w:lineRule="atLeast"/>
              <w:ind w:left="25" w:right="58"/>
              <w:jc w:val="both"/>
              <w:rPr>
                <w:sz w:val="8"/>
              </w:rPr>
            </w:pPr>
            <w:r>
              <w:rPr>
                <w:spacing w:val="-2"/>
                <w:sz w:val="8"/>
              </w:rPr>
              <w:t>Controls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4" w:type="dxa"/>
            <w:vMerge w:val="continue"/>
            <w:tcBorders>
              <w:top w:val="nil"/>
              <w:right w:val="nil"/>
            </w:tcBorders>
          </w:tcPr>
          <w:p w14:paraId="146A99B0">
            <w:pPr>
              <w:rPr>
                <w:sz w:val="2"/>
                <w:szCs w:val="2"/>
              </w:rPr>
            </w:pPr>
          </w:p>
        </w:tc>
      </w:tr>
      <w:tr w14:paraId="2EDC7C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37" w:type="dxa"/>
            <w:tcBorders>
              <w:left w:val="nil"/>
            </w:tcBorders>
          </w:tcPr>
          <w:p w14:paraId="687A916A">
            <w:pPr>
              <w:pStyle w:val="12"/>
              <w:spacing w:before="27"/>
              <w:rPr>
                <w:sz w:val="8"/>
              </w:rPr>
            </w:pPr>
          </w:p>
          <w:p w14:paraId="7C7677D3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DATA[6]</w:t>
            </w:r>
          </w:p>
        </w:tc>
        <w:tc>
          <w:tcPr>
            <w:tcW w:w="766" w:type="dxa"/>
          </w:tcPr>
          <w:p w14:paraId="2BA186E1">
            <w:pPr>
              <w:pStyle w:val="12"/>
              <w:spacing w:before="1" w:line="110" w:lineRule="atLeast"/>
              <w:ind w:left="25" w:right="23"/>
              <w:rPr>
                <w:sz w:val="8"/>
              </w:rPr>
            </w:pPr>
            <w:r>
              <w:rPr>
                <w:sz w:val="8"/>
              </w:rPr>
              <w:t>Controls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4" w:type="dxa"/>
            <w:vMerge w:val="restart"/>
            <w:tcBorders>
              <w:right w:val="nil"/>
            </w:tcBorders>
          </w:tcPr>
          <w:p w14:paraId="5F92EB5B">
            <w:pPr>
              <w:pStyle w:val="12"/>
              <w:spacing w:before="0"/>
              <w:rPr>
                <w:sz w:val="8"/>
              </w:rPr>
            </w:pPr>
          </w:p>
          <w:p w14:paraId="429B3763">
            <w:pPr>
              <w:pStyle w:val="12"/>
              <w:spacing w:before="0"/>
              <w:rPr>
                <w:sz w:val="8"/>
              </w:rPr>
            </w:pPr>
          </w:p>
          <w:p w14:paraId="4BDD5DA1">
            <w:pPr>
              <w:pStyle w:val="12"/>
              <w:spacing w:before="13"/>
              <w:rPr>
                <w:sz w:val="8"/>
              </w:rPr>
            </w:pPr>
          </w:p>
          <w:p w14:paraId="5357C571">
            <w:pPr>
              <w:pStyle w:val="12"/>
              <w:spacing w:before="0"/>
              <w:ind w:right="3"/>
              <w:jc w:val="center"/>
              <w:rPr>
                <w:sz w:val="8"/>
              </w:rPr>
            </w:pPr>
            <w:r>
              <w:rPr>
                <w:spacing w:val="-10"/>
                <w:sz w:val="8"/>
              </w:rPr>
              <w:t>4</w:t>
            </w:r>
          </w:p>
        </w:tc>
      </w:tr>
      <w:tr w14:paraId="66698D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37" w:type="dxa"/>
            <w:tcBorders>
              <w:left w:val="nil"/>
            </w:tcBorders>
          </w:tcPr>
          <w:p w14:paraId="02710C6C">
            <w:pPr>
              <w:pStyle w:val="12"/>
              <w:spacing w:before="27"/>
              <w:rPr>
                <w:sz w:val="8"/>
              </w:rPr>
            </w:pPr>
          </w:p>
          <w:p w14:paraId="70C548B4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DATA[7]</w:t>
            </w:r>
          </w:p>
        </w:tc>
        <w:tc>
          <w:tcPr>
            <w:tcW w:w="766" w:type="dxa"/>
          </w:tcPr>
          <w:p w14:paraId="340D0DA1">
            <w:pPr>
              <w:pStyle w:val="12"/>
              <w:spacing w:before="1" w:line="110" w:lineRule="atLeast"/>
              <w:ind w:left="25" w:right="58"/>
              <w:jc w:val="both"/>
              <w:rPr>
                <w:sz w:val="8"/>
              </w:rPr>
            </w:pPr>
            <w:r>
              <w:rPr>
                <w:spacing w:val="-2"/>
                <w:sz w:val="8"/>
              </w:rPr>
              <w:t>Controls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4" w:type="dxa"/>
            <w:vMerge w:val="continue"/>
            <w:tcBorders>
              <w:top w:val="nil"/>
              <w:right w:val="nil"/>
            </w:tcBorders>
          </w:tcPr>
          <w:p w14:paraId="3099289D">
            <w:pPr>
              <w:rPr>
                <w:sz w:val="2"/>
                <w:szCs w:val="2"/>
              </w:rPr>
            </w:pPr>
          </w:p>
        </w:tc>
      </w:tr>
    </w:tbl>
    <w:p w14:paraId="51805930">
      <w:pPr>
        <w:pStyle w:val="6"/>
        <w:spacing w:before="20"/>
      </w:pPr>
    </w:p>
    <w:p w14:paraId="391B3D8D">
      <w:pPr>
        <w:pStyle w:val="6"/>
        <w:tabs>
          <w:tab w:val="left" w:pos="977"/>
        </w:tabs>
        <w:spacing w:line="273" w:lineRule="auto"/>
        <w:ind w:left="142" w:right="305"/>
      </w:pPr>
      <w:r>
        <w:t>Identifier:</w:t>
      </w:r>
      <w:r>
        <w:rPr>
          <w:spacing w:val="-7"/>
        </w:rPr>
        <w:t xml:space="preserve"> </w:t>
      </w:r>
      <w:r>
        <w:t>0x1FF</w:t>
      </w:r>
      <w:r>
        <w:tab/>
      </w:r>
      <w:r>
        <w:rPr>
          <w:spacing w:val="-2"/>
        </w:rPr>
        <w:t>Frame</w:t>
      </w:r>
      <w:r>
        <w:rPr>
          <w:spacing w:val="-6"/>
        </w:rPr>
        <w:t xml:space="preserve"> </w:t>
      </w:r>
      <w:r>
        <w:rPr>
          <w:spacing w:val="-2"/>
        </w:rPr>
        <w:t>format: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40"/>
        </w:rPr>
        <w:t xml:space="preserve"> </w:t>
      </w:r>
      <w:r>
        <w:t>Frame</w:t>
      </w:r>
      <w:r>
        <w:rPr>
          <w:spacing w:val="-1"/>
        </w:rPr>
        <w:t xml:space="preserve"> </w:t>
      </w:r>
      <w:r>
        <w:t>type:</w:t>
      </w:r>
      <w:r>
        <w:rPr>
          <w:spacing w:val="-1"/>
        </w:rPr>
        <w:t xml:space="preserve"> </w:t>
      </w:r>
      <w:r>
        <w:t>Standard</w:t>
      </w:r>
      <w:r>
        <w:rPr>
          <w:spacing w:val="80"/>
        </w:rPr>
        <w:t xml:space="preserve"> </w:t>
      </w:r>
      <w:r>
        <w:t>DLC: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Bytes</w:t>
      </w:r>
    </w:p>
    <w:p w14:paraId="2D10D619">
      <w:pPr>
        <w:pStyle w:val="6"/>
        <w:spacing w:after="0" w:line="273" w:lineRule="auto"/>
        <w:sectPr>
          <w:pgSz w:w="2270" w:h="4260"/>
          <w:pgMar w:top="260" w:right="141" w:bottom="260" w:left="141" w:header="0" w:footer="65" w:gutter="0"/>
          <w:cols w:space="720" w:num="1"/>
        </w:sectPr>
      </w:pPr>
    </w:p>
    <w:tbl>
      <w:tblPr>
        <w:tblStyle w:val="8"/>
        <w:tblW w:w="0" w:type="auto"/>
        <w:tblInd w:w="14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7"/>
        <w:gridCol w:w="771"/>
        <w:gridCol w:w="493"/>
      </w:tblGrid>
      <w:tr w14:paraId="1E62B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37" w:type="dxa"/>
            <w:tcBorders>
              <w:left w:val="nil"/>
            </w:tcBorders>
          </w:tcPr>
          <w:p w14:paraId="201818BC">
            <w:pPr>
              <w:pStyle w:val="12"/>
              <w:spacing w:line="100" w:lineRule="atLeast"/>
              <w:ind w:left="115" w:right="110" w:firstLine="20"/>
              <w:rPr>
                <w:rFonts w:ascii="Arial"/>
                <w:sz w:val="8"/>
              </w:rPr>
            </w:pPr>
            <w:r>
              <w:rPr>
                <w:rFonts w:ascii="Arial"/>
                <w:spacing w:val="-4"/>
                <w:sz w:val="8"/>
              </w:rPr>
              <w:t>Data</w:t>
            </w:r>
            <w:r>
              <w:rPr>
                <w:rFonts w:ascii="Arial"/>
                <w:spacing w:val="40"/>
                <w:sz w:val="8"/>
              </w:rPr>
              <w:t xml:space="preserve"> </w:t>
            </w:r>
            <w:r>
              <w:rPr>
                <w:rFonts w:ascii="Arial"/>
                <w:spacing w:val="-4"/>
                <w:sz w:val="8"/>
              </w:rPr>
              <w:t>Fields</w:t>
            </w:r>
          </w:p>
        </w:tc>
        <w:tc>
          <w:tcPr>
            <w:tcW w:w="771" w:type="dxa"/>
          </w:tcPr>
          <w:p w14:paraId="5A60FC4E">
            <w:pPr>
              <w:pStyle w:val="12"/>
              <w:spacing w:before="69"/>
              <w:ind w:left="190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  <w:tc>
          <w:tcPr>
            <w:tcW w:w="493" w:type="dxa"/>
            <w:tcBorders>
              <w:right w:val="nil"/>
            </w:tcBorders>
          </w:tcPr>
          <w:p w14:paraId="481C4592">
            <w:pPr>
              <w:pStyle w:val="12"/>
              <w:spacing w:line="100" w:lineRule="atLeast"/>
              <w:ind w:left="28" w:right="21" w:firstLine="102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Speed</w:t>
            </w:r>
            <w:r>
              <w:rPr>
                <w:rFonts w:ascii="Arial"/>
                <w:spacing w:val="40"/>
                <w:sz w:val="8"/>
              </w:rPr>
              <w:t xml:space="preserve"> </w:t>
            </w:r>
            <w:r>
              <w:rPr>
                <w:rFonts w:ascii="Arial"/>
                <w:spacing w:val="-2"/>
                <w:sz w:val="8"/>
              </w:rPr>
              <w:t>Controller</w:t>
            </w:r>
            <w:r>
              <w:rPr>
                <w:rFonts w:ascii="Arial"/>
                <w:spacing w:val="-4"/>
                <w:sz w:val="8"/>
              </w:rPr>
              <w:t xml:space="preserve"> </w:t>
            </w:r>
            <w:r>
              <w:rPr>
                <w:rFonts w:ascii="Arial"/>
                <w:spacing w:val="-2"/>
                <w:sz w:val="8"/>
              </w:rPr>
              <w:t>ID</w:t>
            </w:r>
          </w:p>
        </w:tc>
      </w:tr>
      <w:tr w14:paraId="4BA50B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7" w:type="dxa"/>
            <w:tcBorders>
              <w:left w:val="nil"/>
            </w:tcBorders>
          </w:tcPr>
          <w:p w14:paraId="53E53EAA">
            <w:pPr>
              <w:pStyle w:val="12"/>
              <w:spacing w:before="17"/>
              <w:rPr>
                <w:sz w:val="8"/>
              </w:rPr>
            </w:pPr>
          </w:p>
          <w:p w14:paraId="2DF0F243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DATA[0]</w:t>
            </w:r>
          </w:p>
        </w:tc>
        <w:tc>
          <w:tcPr>
            <w:tcW w:w="771" w:type="dxa"/>
          </w:tcPr>
          <w:p w14:paraId="153EFDDA">
            <w:pPr>
              <w:pStyle w:val="12"/>
              <w:spacing w:line="100" w:lineRule="atLeast"/>
              <w:ind w:left="25" w:right="28"/>
              <w:rPr>
                <w:sz w:val="8"/>
              </w:rPr>
            </w:pPr>
            <w:r>
              <w:rPr>
                <w:sz w:val="8"/>
              </w:rPr>
              <w:t>Controls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3" w:type="dxa"/>
            <w:vMerge w:val="restart"/>
            <w:tcBorders>
              <w:right w:val="nil"/>
            </w:tcBorders>
          </w:tcPr>
          <w:p w14:paraId="68340644">
            <w:pPr>
              <w:pStyle w:val="12"/>
              <w:spacing w:before="0"/>
              <w:rPr>
                <w:sz w:val="8"/>
              </w:rPr>
            </w:pPr>
          </w:p>
          <w:p w14:paraId="448C18D0">
            <w:pPr>
              <w:pStyle w:val="12"/>
              <w:spacing w:before="89"/>
              <w:rPr>
                <w:sz w:val="8"/>
              </w:rPr>
            </w:pPr>
          </w:p>
          <w:p w14:paraId="606905AA">
            <w:pPr>
              <w:pStyle w:val="12"/>
              <w:spacing w:before="0"/>
              <w:ind w:right="1"/>
              <w:jc w:val="center"/>
              <w:rPr>
                <w:sz w:val="8"/>
              </w:rPr>
            </w:pPr>
            <w:r>
              <w:rPr>
                <w:spacing w:val="-10"/>
                <w:sz w:val="8"/>
              </w:rPr>
              <w:t>5</w:t>
            </w:r>
          </w:p>
        </w:tc>
      </w:tr>
      <w:tr w14:paraId="57599E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7" w:type="dxa"/>
            <w:tcBorders>
              <w:left w:val="nil"/>
            </w:tcBorders>
          </w:tcPr>
          <w:p w14:paraId="2AC43AE5">
            <w:pPr>
              <w:pStyle w:val="12"/>
              <w:spacing w:before="17"/>
              <w:rPr>
                <w:sz w:val="8"/>
              </w:rPr>
            </w:pPr>
          </w:p>
          <w:p w14:paraId="0692B597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DATA[1]</w:t>
            </w:r>
          </w:p>
        </w:tc>
        <w:tc>
          <w:tcPr>
            <w:tcW w:w="771" w:type="dxa"/>
          </w:tcPr>
          <w:p w14:paraId="02C3B8C3">
            <w:pPr>
              <w:pStyle w:val="12"/>
              <w:spacing w:line="100" w:lineRule="atLeast"/>
              <w:ind w:left="25" w:right="63"/>
              <w:jc w:val="both"/>
              <w:rPr>
                <w:sz w:val="8"/>
              </w:rPr>
            </w:pPr>
            <w:r>
              <w:rPr>
                <w:spacing w:val="-2"/>
                <w:sz w:val="8"/>
              </w:rPr>
              <w:t>Controls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3" w:type="dxa"/>
            <w:vMerge w:val="continue"/>
            <w:tcBorders>
              <w:top w:val="nil"/>
              <w:right w:val="nil"/>
            </w:tcBorders>
          </w:tcPr>
          <w:p w14:paraId="2F59E2A7">
            <w:pPr>
              <w:rPr>
                <w:sz w:val="2"/>
                <w:szCs w:val="2"/>
              </w:rPr>
            </w:pPr>
          </w:p>
        </w:tc>
      </w:tr>
      <w:tr w14:paraId="287E12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7" w:type="dxa"/>
            <w:tcBorders>
              <w:left w:val="nil"/>
            </w:tcBorders>
          </w:tcPr>
          <w:p w14:paraId="11B5D3A0">
            <w:pPr>
              <w:pStyle w:val="12"/>
              <w:spacing w:before="17"/>
              <w:rPr>
                <w:sz w:val="8"/>
              </w:rPr>
            </w:pPr>
          </w:p>
          <w:p w14:paraId="75239422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DATA[2]</w:t>
            </w:r>
          </w:p>
        </w:tc>
        <w:tc>
          <w:tcPr>
            <w:tcW w:w="771" w:type="dxa"/>
          </w:tcPr>
          <w:p w14:paraId="49D90D5B">
            <w:pPr>
              <w:pStyle w:val="12"/>
              <w:spacing w:line="100" w:lineRule="atLeast"/>
              <w:ind w:left="25" w:right="28"/>
              <w:rPr>
                <w:sz w:val="8"/>
              </w:rPr>
            </w:pPr>
            <w:r>
              <w:rPr>
                <w:sz w:val="8"/>
              </w:rPr>
              <w:t>Controls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3" w:type="dxa"/>
            <w:vMerge w:val="restart"/>
            <w:tcBorders>
              <w:right w:val="nil"/>
            </w:tcBorders>
          </w:tcPr>
          <w:p w14:paraId="39D9A633">
            <w:pPr>
              <w:pStyle w:val="12"/>
              <w:spacing w:before="0"/>
              <w:rPr>
                <w:sz w:val="8"/>
              </w:rPr>
            </w:pPr>
          </w:p>
          <w:p w14:paraId="6B83F512">
            <w:pPr>
              <w:pStyle w:val="12"/>
              <w:spacing w:before="89"/>
              <w:rPr>
                <w:sz w:val="8"/>
              </w:rPr>
            </w:pPr>
          </w:p>
          <w:p w14:paraId="61E4DF27">
            <w:pPr>
              <w:pStyle w:val="12"/>
              <w:spacing w:before="0"/>
              <w:ind w:right="1"/>
              <w:jc w:val="center"/>
              <w:rPr>
                <w:sz w:val="8"/>
              </w:rPr>
            </w:pPr>
            <w:r>
              <w:rPr>
                <w:spacing w:val="-10"/>
                <w:sz w:val="8"/>
              </w:rPr>
              <w:t>6</w:t>
            </w:r>
          </w:p>
        </w:tc>
      </w:tr>
      <w:tr w14:paraId="27BD7C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7" w:type="dxa"/>
            <w:tcBorders>
              <w:left w:val="nil"/>
            </w:tcBorders>
          </w:tcPr>
          <w:p w14:paraId="32B2F5DE">
            <w:pPr>
              <w:pStyle w:val="12"/>
              <w:spacing w:before="17"/>
              <w:rPr>
                <w:sz w:val="8"/>
              </w:rPr>
            </w:pPr>
          </w:p>
          <w:p w14:paraId="5491E9EB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DATA[3]</w:t>
            </w:r>
          </w:p>
        </w:tc>
        <w:tc>
          <w:tcPr>
            <w:tcW w:w="771" w:type="dxa"/>
          </w:tcPr>
          <w:p w14:paraId="1501EA02">
            <w:pPr>
              <w:pStyle w:val="12"/>
              <w:spacing w:line="100" w:lineRule="atLeast"/>
              <w:ind w:left="25" w:right="63"/>
              <w:jc w:val="both"/>
              <w:rPr>
                <w:sz w:val="8"/>
              </w:rPr>
            </w:pPr>
            <w:r>
              <w:rPr>
                <w:spacing w:val="-2"/>
                <w:sz w:val="8"/>
              </w:rPr>
              <w:t>Controls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3" w:type="dxa"/>
            <w:vMerge w:val="continue"/>
            <w:tcBorders>
              <w:top w:val="nil"/>
              <w:right w:val="nil"/>
            </w:tcBorders>
          </w:tcPr>
          <w:p w14:paraId="7A5B4339">
            <w:pPr>
              <w:rPr>
                <w:sz w:val="2"/>
                <w:szCs w:val="2"/>
              </w:rPr>
            </w:pPr>
          </w:p>
        </w:tc>
      </w:tr>
      <w:tr w14:paraId="7AFB5E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7" w:type="dxa"/>
            <w:tcBorders>
              <w:left w:val="nil"/>
            </w:tcBorders>
          </w:tcPr>
          <w:p w14:paraId="18CFC1BB">
            <w:pPr>
              <w:pStyle w:val="12"/>
              <w:spacing w:before="17"/>
              <w:rPr>
                <w:sz w:val="8"/>
              </w:rPr>
            </w:pPr>
          </w:p>
          <w:p w14:paraId="63D2C718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DATA[4]</w:t>
            </w:r>
          </w:p>
        </w:tc>
        <w:tc>
          <w:tcPr>
            <w:tcW w:w="771" w:type="dxa"/>
          </w:tcPr>
          <w:p w14:paraId="3AC7C33D">
            <w:pPr>
              <w:pStyle w:val="12"/>
              <w:spacing w:line="100" w:lineRule="atLeast"/>
              <w:ind w:left="25" w:right="28"/>
              <w:rPr>
                <w:sz w:val="8"/>
              </w:rPr>
            </w:pPr>
            <w:r>
              <w:rPr>
                <w:sz w:val="8"/>
              </w:rPr>
              <w:t>Controls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3" w:type="dxa"/>
            <w:vMerge w:val="restart"/>
            <w:tcBorders>
              <w:right w:val="nil"/>
            </w:tcBorders>
          </w:tcPr>
          <w:p w14:paraId="4CC27CCD">
            <w:pPr>
              <w:pStyle w:val="12"/>
              <w:spacing w:before="0"/>
              <w:rPr>
                <w:sz w:val="8"/>
              </w:rPr>
            </w:pPr>
          </w:p>
          <w:p w14:paraId="75F43B8F">
            <w:pPr>
              <w:pStyle w:val="12"/>
              <w:spacing w:before="89"/>
              <w:rPr>
                <w:sz w:val="8"/>
              </w:rPr>
            </w:pPr>
          </w:p>
          <w:p w14:paraId="154D854A">
            <w:pPr>
              <w:pStyle w:val="12"/>
              <w:spacing w:before="0"/>
              <w:ind w:right="1"/>
              <w:jc w:val="center"/>
              <w:rPr>
                <w:sz w:val="8"/>
              </w:rPr>
            </w:pPr>
            <w:r>
              <w:rPr>
                <w:spacing w:val="-10"/>
                <w:sz w:val="8"/>
              </w:rPr>
              <w:t>7</w:t>
            </w:r>
          </w:p>
        </w:tc>
      </w:tr>
      <w:tr w14:paraId="1BB5C0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7" w:type="dxa"/>
            <w:tcBorders>
              <w:left w:val="nil"/>
            </w:tcBorders>
          </w:tcPr>
          <w:p w14:paraId="6AAC1E4E">
            <w:pPr>
              <w:pStyle w:val="12"/>
              <w:spacing w:before="17"/>
              <w:rPr>
                <w:sz w:val="8"/>
              </w:rPr>
            </w:pPr>
          </w:p>
          <w:p w14:paraId="25BFEAD6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DATA[5]</w:t>
            </w:r>
          </w:p>
        </w:tc>
        <w:tc>
          <w:tcPr>
            <w:tcW w:w="771" w:type="dxa"/>
          </w:tcPr>
          <w:p w14:paraId="11CB96B5">
            <w:pPr>
              <w:pStyle w:val="12"/>
              <w:spacing w:line="100" w:lineRule="atLeast"/>
              <w:ind w:left="25" w:right="63"/>
              <w:jc w:val="both"/>
              <w:rPr>
                <w:sz w:val="8"/>
              </w:rPr>
            </w:pPr>
            <w:r>
              <w:rPr>
                <w:spacing w:val="-2"/>
                <w:sz w:val="8"/>
              </w:rPr>
              <w:t>Controls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3" w:type="dxa"/>
            <w:vMerge w:val="continue"/>
            <w:tcBorders>
              <w:top w:val="nil"/>
              <w:right w:val="nil"/>
            </w:tcBorders>
          </w:tcPr>
          <w:p w14:paraId="0A9B7B92">
            <w:pPr>
              <w:rPr>
                <w:sz w:val="2"/>
                <w:szCs w:val="2"/>
              </w:rPr>
            </w:pPr>
          </w:p>
        </w:tc>
      </w:tr>
      <w:tr w14:paraId="5006E8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7" w:type="dxa"/>
            <w:tcBorders>
              <w:left w:val="nil"/>
            </w:tcBorders>
          </w:tcPr>
          <w:p w14:paraId="4CFA9C7F">
            <w:pPr>
              <w:pStyle w:val="12"/>
              <w:spacing w:before="17"/>
              <w:rPr>
                <w:sz w:val="8"/>
              </w:rPr>
            </w:pPr>
          </w:p>
          <w:p w14:paraId="02C4DAB2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DATA[6]</w:t>
            </w:r>
          </w:p>
        </w:tc>
        <w:tc>
          <w:tcPr>
            <w:tcW w:w="771" w:type="dxa"/>
          </w:tcPr>
          <w:p w14:paraId="414F9148">
            <w:pPr>
              <w:pStyle w:val="12"/>
              <w:spacing w:line="100" w:lineRule="atLeast"/>
              <w:ind w:left="25" w:right="28"/>
              <w:rPr>
                <w:sz w:val="8"/>
              </w:rPr>
            </w:pPr>
            <w:r>
              <w:rPr>
                <w:sz w:val="8"/>
              </w:rPr>
              <w:t>Controls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the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3" w:type="dxa"/>
            <w:vMerge w:val="restart"/>
            <w:tcBorders>
              <w:right w:val="nil"/>
            </w:tcBorders>
          </w:tcPr>
          <w:p w14:paraId="759FCC32">
            <w:pPr>
              <w:pStyle w:val="12"/>
              <w:spacing w:before="0"/>
              <w:rPr>
                <w:sz w:val="8"/>
              </w:rPr>
            </w:pPr>
          </w:p>
          <w:p w14:paraId="69D4A2AD">
            <w:pPr>
              <w:pStyle w:val="12"/>
              <w:spacing w:before="89"/>
              <w:rPr>
                <w:sz w:val="8"/>
              </w:rPr>
            </w:pPr>
          </w:p>
          <w:p w14:paraId="2F1D4004">
            <w:pPr>
              <w:pStyle w:val="12"/>
              <w:spacing w:before="0"/>
              <w:ind w:right="1"/>
              <w:jc w:val="center"/>
              <w:rPr>
                <w:sz w:val="8"/>
              </w:rPr>
            </w:pPr>
            <w:r>
              <w:rPr>
                <w:spacing w:val="-10"/>
                <w:sz w:val="8"/>
              </w:rPr>
              <w:t>8</w:t>
            </w:r>
          </w:p>
        </w:tc>
      </w:tr>
      <w:tr w14:paraId="27105F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7" w:type="dxa"/>
            <w:tcBorders>
              <w:left w:val="nil"/>
            </w:tcBorders>
          </w:tcPr>
          <w:p w14:paraId="4A1D2B75">
            <w:pPr>
              <w:pStyle w:val="12"/>
              <w:spacing w:before="17"/>
              <w:rPr>
                <w:sz w:val="8"/>
              </w:rPr>
            </w:pPr>
          </w:p>
          <w:p w14:paraId="77E4FCB8">
            <w:pPr>
              <w:pStyle w:val="12"/>
              <w:spacing w:before="1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DATA[7]</w:t>
            </w:r>
          </w:p>
        </w:tc>
        <w:tc>
          <w:tcPr>
            <w:tcW w:w="771" w:type="dxa"/>
          </w:tcPr>
          <w:p w14:paraId="621FB436">
            <w:pPr>
              <w:pStyle w:val="12"/>
              <w:spacing w:line="100" w:lineRule="atLeast"/>
              <w:ind w:left="25" w:right="63"/>
              <w:jc w:val="both"/>
              <w:rPr>
                <w:sz w:val="8"/>
              </w:rPr>
            </w:pPr>
            <w:r>
              <w:rPr>
                <w:spacing w:val="-2"/>
                <w:sz w:val="8"/>
              </w:rPr>
              <w:t>Controls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the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value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order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7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  <w:tc>
          <w:tcPr>
            <w:tcW w:w="493" w:type="dxa"/>
            <w:vMerge w:val="continue"/>
            <w:tcBorders>
              <w:top w:val="nil"/>
              <w:right w:val="nil"/>
            </w:tcBorders>
          </w:tcPr>
          <w:p w14:paraId="62A56C40">
            <w:pPr>
              <w:rPr>
                <w:sz w:val="2"/>
                <w:szCs w:val="2"/>
              </w:rPr>
            </w:pPr>
          </w:p>
        </w:tc>
      </w:tr>
    </w:tbl>
    <w:p w14:paraId="718D89A9">
      <w:pPr>
        <w:pStyle w:val="11"/>
        <w:numPr>
          <w:ilvl w:val="0"/>
          <w:numId w:val="8"/>
        </w:numPr>
        <w:tabs>
          <w:tab w:val="left" w:pos="225"/>
        </w:tabs>
        <w:spacing w:before="88" w:after="0" w:line="259" w:lineRule="auto"/>
        <w:ind w:left="142" w:right="140" w:firstLine="0"/>
        <w:jc w:val="left"/>
        <w:rPr>
          <w:sz w:val="8"/>
        </w:rPr>
      </w:pPr>
      <w:r>
        <w:rPr>
          <w:sz w:val="8"/>
        </w:rPr>
        <w:t>Speed Controller Sending Message Format</w:t>
      </w:r>
      <w:r>
        <w:rPr>
          <w:spacing w:val="40"/>
          <w:sz w:val="8"/>
        </w:rPr>
        <w:t xml:space="preserve"> </w:t>
      </w:r>
      <w:r>
        <w:rPr>
          <w:sz w:val="8"/>
        </w:rPr>
        <w:t>The format in which the speed controller sends</w:t>
      </w:r>
      <w:r>
        <w:rPr>
          <w:spacing w:val="40"/>
          <w:sz w:val="8"/>
        </w:rPr>
        <w:t xml:space="preserve"> </w:t>
      </w:r>
      <w:r>
        <w:rPr>
          <w:sz w:val="8"/>
        </w:rPr>
        <w:t>feedback data to the CAN bus.</w:t>
      </w:r>
    </w:p>
    <w:p w14:paraId="59153F10">
      <w:pPr>
        <w:pStyle w:val="6"/>
        <w:spacing w:before="28" w:line="259" w:lineRule="auto"/>
        <w:ind w:left="142" w:right="140"/>
        <w:jc w:val="both"/>
      </w:pPr>
      <w:r>
        <w:t>Identifier is determined by 0x200 + speed</w:t>
      </w:r>
      <w:r>
        <w:rPr>
          <w:spacing w:val="40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controller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1,</w:t>
      </w:r>
      <w:r>
        <w:rPr>
          <w:spacing w:val="40"/>
        </w:rPr>
        <w:t xml:space="preserve"> </w:t>
      </w:r>
      <w:r>
        <w:rPr>
          <w:spacing w:val="-4"/>
        </w:rPr>
        <w:t>then</w:t>
      </w:r>
      <w: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identifier</w:t>
      </w:r>
      <w: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that</w:t>
      </w:r>
      <w:r>
        <w:rPr>
          <w:spacing w:val="1"/>
        </w:rPr>
        <w:t xml:space="preserve"> </w:t>
      </w:r>
      <w:r>
        <w:rPr>
          <w:spacing w:val="-4"/>
        </w:rPr>
        <w:t>speed</w:t>
      </w:r>
      <w:r>
        <w:t xml:space="preserve"> </w:t>
      </w:r>
      <w:r>
        <w:rPr>
          <w:spacing w:val="-4"/>
        </w:rPr>
        <w:t>controller</w:t>
      </w:r>
      <w:r>
        <w:t xml:space="preserve"> </w:t>
      </w:r>
      <w:r>
        <w:rPr>
          <w:spacing w:val="-4"/>
        </w:rPr>
        <w:t>is</w:t>
      </w:r>
      <w:r>
        <w:t xml:space="preserve"> </w:t>
      </w:r>
      <w:r>
        <w:rPr>
          <w:spacing w:val="-4"/>
        </w:rPr>
        <w:t>0×201)</w:t>
      </w:r>
    </w:p>
    <w:p w14:paraId="10B11C43">
      <w:pPr>
        <w:pStyle w:val="6"/>
        <w:spacing w:after="0" w:line="259" w:lineRule="auto"/>
        <w:jc w:val="both"/>
        <w:sectPr>
          <w:pgSz w:w="2270" w:h="4260"/>
          <w:pgMar w:top="260" w:right="141" w:bottom="220" w:left="141" w:header="0" w:footer="65" w:gutter="0"/>
          <w:cols w:space="720" w:num="1"/>
        </w:sectPr>
      </w:pPr>
    </w:p>
    <w:p w14:paraId="11B3C39B">
      <w:pPr>
        <w:pStyle w:val="6"/>
        <w:spacing w:before="60" w:line="259" w:lineRule="auto"/>
        <w:ind w:left="142" w:right="295"/>
        <w:jc w:val="both"/>
      </w:pPr>
      <w:r>
        <w:t>Frame</w:t>
      </w:r>
      <w:r>
        <w:rPr>
          <w:spacing w:val="-7"/>
        </w:rPr>
        <w:t xml:space="preserve"> </w:t>
      </w:r>
      <w:r>
        <w:t>type:</w:t>
      </w:r>
      <w:r>
        <w:rPr>
          <w:spacing w:val="-6"/>
        </w:rPr>
        <w:t xml:space="preserve"> </w:t>
      </w:r>
      <w:r>
        <w:t>Standard</w:t>
      </w:r>
      <w:r>
        <w:rPr>
          <w:spacing w:val="10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format:</w:t>
      </w:r>
      <w:r>
        <w:rPr>
          <w:spacing w:val="-7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DLC:</w:t>
      </w:r>
      <w:r>
        <w:rPr>
          <w:spacing w:val="-7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Bytes</w:t>
      </w:r>
    </w:p>
    <w:p w14:paraId="23E08775">
      <w:pPr>
        <w:pStyle w:val="6"/>
        <w:spacing w:before="6"/>
        <w:rPr>
          <w:sz w:val="12"/>
        </w:rPr>
      </w:pPr>
    </w:p>
    <w:tbl>
      <w:tblPr>
        <w:tblStyle w:val="8"/>
        <w:tblW w:w="0" w:type="auto"/>
        <w:tblInd w:w="14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1225"/>
      </w:tblGrid>
      <w:tr w14:paraId="534B07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475" w:type="dxa"/>
            <w:tcBorders>
              <w:left w:val="nil"/>
            </w:tcBorders>
          </w:tcPr>
          <w:p w14:paraId="616EF8B5">
            <w:pPr>
              <w:pStyle w:val="12"/>
              <w:spacing w:before="19"/>
              <w:ind w:left="2" w:right="2"/>
              <w:jc w:val="center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Data Fields</w:t>
            </w:r>
          </w:p>
        </w:tc>
        <w:tc>
          <w:tcPr>
            <w:tcW w:w="1225" w:type="dxa"/>
            <w:tcBorders>
              <w:right w:val="nil"/>
            </w:tcBorders>
          </w:tcPr>
          <w:p w14:paraId="74370261">
            <w:pPr>
              <w:pStyle w:val="12"/>
              <w:spacing w:before="19"/>
              <w:ind w:right="2"/>
              <w:jc w:val="center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sz w:val="8"/>
              </w:rPr>
              <w:t>Description</w:t>
            </w:r>
          </w:p>
        </w:tc>
      </w:tr>
      <w:tr w14:paraId="588CF4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75" w:type="dxa"/>
            <w:tcBorders>
              <w:left w:val="nil"/>
            </w:tcBorders>
          </w:tcPr>
          <w:p w14:paraId="5FF2A4C2">
            <w:pPr>
              <w:pStyle w:val="12"/>
              <w:spacing w:before="64"/>
              <w:ind w:left="2"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DATA[0]</w:t>
            </w:r>
          </w:p>
        </w:tc>
        <w:tc>
          <w:tcPr>
            <w:tcW w:w="1225" w:type="dxa"/>
            <w:tcBorders>
              <w:right w:val="nil"/>
            </w:tcBorders>
          </w:tcPr>
          <w:p w14:paraId="0637AEFA">
            <w:pPr>
              <w:pStyle w:val="12"/>
              <w:spacing w:line="100" w:lineRule="atLeast"/>
              <w:ind w:left="25" w:right="27"/>
              <w:rPr>
                <w:sz w:val="8"/>
              </w:rPr>
            </w:pPr>
            <w:r>
              <w:rPr>
                <w:sz w:val="8"/>
              </w:rPr>
              <w:t>Controls the rotor mechanical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angle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 order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byte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(8 bits)</w:t>
            </w:r>
          </w:p>
        </w:tc>
      </w:tr>
      <w:tr w14:paraId="292984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75" w:type="dxa"/>
            <w:tcBorders>
              <w:left w:val="nil"/>
            </w:tcBorders>
          </w:tcPr>
          <w:p w14:paraId="70380CCE">
            <w:pPr>
              <w:pStyle w:val="12"/>
              <w:spacing w:before="64"/>
              <w:ind w:left="2"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DATA[1]</w:t>
            </w:r>
          </w:p>
        </w:tc>
        <w:tc>
          <w:tcPr>
            <w:tcW w:w="1225" w:type="dxa"/>
            <w:tcBorders>
              <w:right w:val="nil"/>
            </w:tcBorders>
          </w:tcPr>
          <w:p w14:paraId="162A9C56">
            <w:pPr>
              <w:pStyle w:val="12"/>
              <w:spacing w:line="100" w:lineRule="atLeast"/>
              <w:ind w:left="25" w:right="27"/>
              <w:rPr>
                <w:sz w:val="8"/>
              </w:rPr>
            </w:pPr>
            <w:r>
              <w:rPr>
                <w:sz w:val="8"/>
              </w:rPr>
              <w:t>Controls the rotor mechanical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angle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lower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order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</w:tr>
      <w:tr w14:paraId="1F9D74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75" w:type="dxa"/>
            <w:tcBorders>
              <w:left w:val="nil"/>
            </w:tcBorders>
          </w:tcPr>
          <w:p w14:paraId="67162202">
            <w:pPr>
              <w:pStyle w:val="12"/>
              <w:spacing w:before="64"/>
              <w:ind w:left="2"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DATA[2]</w:t>
            </w:r>
          </w:p>
        </w:tc>
        <w:tc>
          <w:tcPr>
            <w:tcW w:w="1225" w:type="dxa"/>
            <w:tcBorders>
              <w:right w:val="nil"/>
            </w:tcBorders>
          </w:tcPr>
          <w:p w14:paraId="5B1248B3">
            <w:pPr>
              <w:pStyle w:val="12"/>
              <w:spacing w:line="100" w:lineRule="atLeast"/>
              <w:ind w:left="25" w:right="27"/>
              <w:rPr>
                <w:sz w:val="8"/>
              </w:rPr>
            </w:pPr>
            <w:r>
              <w:rPr>
                <w:sz w:val="8"/>
              </w:rPr>
              <w:t>Controls the rotational speed in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higher order byte (8 bits)</w:t>
            </w:r>
          </w:p>
        </w:tc>
      </w:tr>
      <w:tr w14:paraId="485EEC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75" w:type="dxa"/>
            <w:tcBorders>
              <w:left w:val="nil"/>
            </w:tcBorders>
          </w:tcPr>
          <w:p w14:paraId="75B2EAE8">
            <w:pPr>
              <w:pStyle w:val="12"/>
              <w:spacing w:before="64"/>
              <w:ind w:left="2"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DATA[3]</w:t>
            </w:r>
          </w:p>
        </w:tc>
        <w:tc>
          <w:tcPr>
            <w:tcW w:w="1225" w:type="dxa"/>
            <w:tcBorders>
              <w:right w:val="nil"/>
            </w:tcBorders>
          </w:tcPr>
          <w:p w14:paraId="2B16AC09">
            <w:pPr>
              <w:pStyle w:val="12"/>
              <w:spacing w:line="100" w:lineRule="atLeast"/>
              <w:ind w:left="25" w:right="27"/>
              <w:rPr>
                <w:sz w:val="8"/>
              </w:rPr>
            </w:pPr>
            <w:r>
              <w:rPr>
                <w:sz w:val="8"/>
              </w:rPr>
              <w:t>Controls the rotational speed in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lower order byte (8 bits)</w:t>
            </w:r>
          </w:p>
        </w:tc>
      </w:tr>
      <w:tr w14:paraId="6D1C8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75" w:type="dxa"/>
            <w:tcBorders>
              <w:left w:val="nil"/>
            </w:tcBorders>
          </w:tcPr>
          <w:p w14:paraId="268658EB">
            <w:pPr>
              <w:pStyle w:val="12"/>
              <w:spacing w:before="64"/>
              <w:ind w:left="2"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DATA[4]</w:t>
            </w:r>
          </w:p>
        </w:tc>
        <w:tc>
          <w:tcPr>
            <w:tcW w:w="1225" w:type="dxa"/>
            <w:tcBorders>
              <w:right w:val="nil"/>
            </w:tcBorders>
          </w:tcPr>
          <w:p w14:paraId="50D704E0">
            <w:pPr>
              <w:pStyle w:val="12"/>
              <w:spacing w:line="100" w:lineRule="atLeast"/>
              <w:ind w:left="25" w:right="27"/>
              <w:rPr>
                <w:sz w:val="8"/>
              </w:rPr>
            </w:pPr>
            <w:r>
              <w:rPr>
                <w:spacing w:val="-2"/>
                <w:sz w:val="8"/>
              </w:rPr>
              <w:t>Actual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torque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higher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order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</w:tr>
      <w:tr w14:paraId="40C574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75" w:type="dxa"/>
            <w:tcBorders>
              <w:left w:val="nil"/>
            </w:tcBorders>
          </w:tcPr>
          <w:p w14:paraId="41AA0C7E">
            <w:pPr>
              <w:pStyle w:val="12"/>
              <w:spacing w:before="64"/>
              <w:ind w:left="2"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DATA[5]</w:t>
            </w:r>
          </w:p>
        </w:tc>
        <w:tc>
          <w:tcPr>
            <w:tcW w:w="1225" w:type="dxa"/>
            <w:tcBorders>
              <w:right w:val="nil"/>
            </w:tcBorders>
          </w:tcPr>
          <w:p w14:paraId="7BFE2D30">
            <w:pPr>
              <w:pStyle w:val="12"/>
              <w:spacing w:line="100" w:lineRule="atLeast"/>
              <w:ind w:left="25" w:right="52"/>
              <w:rPr>
                <w:sz w:val="8"/>
              </w:rPr>
            </w:pPr>
            <w:r>
              <w:rPr>
                <w:spacing w:val="-2"/>
                <w:sz w:val="8"/>
              </w:rPr>
              <w:t>Actual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torque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in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lower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z w:val="8"/>
              </w:rPr>
              <w:t>order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byte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(8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bits)</w:t>
            </w:r>
          </w:p>
        </w:tc>
      </w:tr>
      <w:tr w14:paraId="3CBCE3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475" w:type="dxa"/>
            <w:tcBorders>
              <w:left w:val="nil"/>
            </w:tcBorders>
          </w:tcPr>
          <w:p w14:paraId="48E7AAEB">
            <w:pPr>
              <w:pStyle w:val="12"/>
              <w:spacing w:before="14"/>
              <w:ind w:left="2"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DATA[6]</w:t>
            </w:r>
          </w:p>
        </w:tc>
        <w:tc>
          <w:tcPr>
            <w:tcW w:w="1225" w:type="dxa"/>
            <w:tcBorders>
              <w:right w:val="nil"/>
            </w:tcBorders>
          </w:tcPr>
          <w:p w14:paraId="7F631210">
            <w:pPr>
              <w:pStyle w:val="12"/>
              <w:spacing w:before="14"/>
              <w:ind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Motor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temperature</w:t>
            </w:r>
          </w:p>
        </w:tc>
      </w:tr>
      <w:tr w14:paraId="6B96E0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475" w:type="dxa"/>
            <w:tcBorders>
              <w:left w:val="nil"/>
            </w:tcBorders>
          </w:tcPr>
          <w:p w14:paraId="197CF290">
            <w:pPr>
              <w:pStyle w:val="12"/>
              <w:spacing w:before="14"/>
              <w:ind w:left="2" w:right="2"/>
              <w:jc w:val="center"/>
              <w:rPr>
                <w:sz w:val="8"/>
              </w:rPr>
            </w:pPr>
            <w:r>
              <w:rPr>
                <w:spacing w:val="-2"/>
                <w:sz w:val="8"/>
              </w:rPr>
              <w:t>DATA[7]</w:t>
            </w:r>
          </w:p>
        </w:tc>
        <w:tc>
          <w:tcPr>
            <w:tcW w:w="1225" w:type="dxa"/>
            <w:tcBorders>
              <w:right w:val="nil"/>
            </w:tcBorders>
          </w:tcPr>
          <w:p w14:paraId="438C4FED">
            <w:pPr>
              <w:pStyle w:val="12"/>
              <w:spacing w:before="14"/>
              <w:ind w:right="2"/>
              <w:jc w:val="center"/>
              <w:rPr>
                <w:sz w:val="8"/>
              </w:rPr>
            </w:pPr>
            <w:r>
              <w:rPr>
                <w:spacing w:val="-4"/>
                <w:sz w:val="8"/>
              </w:rPr>
              <w:t>Null</w:t>
            </w:r>
          </w:p>
        </w:tc>
      </w:tr>
    </w:tbl>
    <w:p w14:paraId="3E261FFB">
      <w:pPr>
        <w:pStyle w:val="6"/>
        <w:spacing w:before="48"/>
        <w:ind w:left="142"/>
        <w:jc w:val="both"/>
      </w:pPr>
      <w:r>
        <w:rPr>
          <w:spacing w:val="-2"/>
          <w:w w:val="105"/>
        </w:rPr>
        <w:t>Sending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frequency</w:t>
      </w:r>
    </w:p>
    <w:p w14:paraId="4C1EB2E6">
      <w:pPr>
        <w:pStyle w:val="6"/>
        <w:spacing w:before="8" w:line="259" w:lineRule="auto"/>
        <w:ind w:left="142" w:right="134"/>
        <w:jc w:val="both"/>
      </w:pPr>
      <w:r>
        <w:rPr>
          <w:w w:val="105"/>
        </w:rPr>
        <w:t>1KHz by default (can be changed inside</w:t>
      </w:r>
      <w:r>
        <w:rPr>
          <w:spacing w:val="40"/>
          <w:w w:val="105"/>
        </w:rPr>
        <w:t xml:space="preserve"> </w:t>
      </w:r>
      <w:r>
        <w:rPr>
          <w:w w:val="105"/>
        </w:rPr>
        <w:t>RoboMaster</w:t>
      </w:r>
      <w:r>
        <w:rPr>
          <w:spacing w:val="-8"/>
          <w:w w:val="105"/>
        </w:rPr>
        <w:t xml:space="preserve"> </w:t>
      </w:r>
      <w:r>
        <w:rPr>
          <w:w w:val="105"/>
        </w:rPr>
        <w:t>Assistant)</w:t>
      </w:r>
    </w:p>
    <w:p w14:paraId="3FC887FB">
      <w:pPr>
        <w:pStyle w:val="6"/>
        <w:spacing w:line="259" w:lineRule="auto"/>
        <w:ind w:left="142" w:right="140"/>
        <w:jc w:val="both"/>
      </w:pPr>
      <w:r>
        <w:t>Rotor mechanical angle value range 0 ~ 8191</w:t>
      </w:r>
      <w:r>
        <w:rPr>
          <w:spacing w:val="40"/>
        </w:rPr>
        <w:t xml:space="preserve"> </w:t>
      </w:r>
      <w:r>
        <w:rPr>
          <w:spacing w:val="-2"/>
        </w:rPr>
        <w:t>(corresponding</w:t>
      </w:r>
      <w:r>
        <w:rPr>
          <w:spacing w:val="-5"/>
        </w:rPr>
        <w:t xml:space="preserve"> </w:t>
      </w:r>
      <w:r>
        <w:rPr>
          <w:spacing w:val="-2"/>
        </w:rPr>
        <w:t>mechanical</w:t>
      </w:r>
      <w:r>
        <w:rPr>
          <w:spacing w:val="-4"/>
        </w:rPr>
        <w:t xml:space="preserve"> </w:t>
      </w:r>
      <w:r>
        <w:rPr>
          <w:spacing w:val="-2"/>
        </w:rPr>
        <w:t>angle</w:t>
      </w:r>
      <w:r>
        <w:rPr>
          <w:spacing w:val="-4"/>
        </w:rPr>
        <w:t xml:space="preserve"> </w:t>
      </w:r>
      <w:r>
        <w:rPr>
          <w:spacing w:val="-2"/>
        </w:rPr>
        <w:t>range: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5"/>
        </w:rPr>
        <w:t xml:space="preserve"> </w:t>
      </w:r>
      <w:r>
        <w:rPr>
          <w:spacing w:val="-2"/>
        </w:rPr>
        <w:t>~</w:t>
      </w:r>
      <w:r>
        <w:rPr>
          <w:spacing w:val="-4"/>
        </w:rPr>
        <w:t xml:space="preserve"> </w:t>
      </w:r>
      <w:r>
        <w:rPr>
          <w:spacing w:val="-2"/>
        </w:rPr>
        <w:t>360°)</w:t>
      </w:r>
      <w:r>
        <w:rPr>
          <w:spacing w:val="40"/>
        </w:rPr>
        <w:t xml:space="preserve"> </w:t>
      </w:r>
      <w:r>
        <w:t>Expressed rotor speed value unit rpm</w:t>
      </w:r>
    </w:p>
    <w:p w14:paraId="088630E9">
      <w:pPr>
        <w:pStyle w:val="6"/>
        <w:spacing w:line="96" w:lineRule="exact"/>
        <w:ind w:left="142"/>
        <w:jc w:val="both"/>
      </w:pPr>
      <w:r>
        <w:rPr>
          <w:spacing w:val="-2"/>
        </w:rPr>
        <w:t>Expressed motor temperature</w:t>
      </w:r>
      <w:r>
        <w:rPr>
          <w:spacing w:val="-1"/>
        </w:rPr>
        <w:t xml:space="preserve"> </w:t>
      </w:r>
      <w:r>
        <w:rPr>
          <w:spacing w:val="-2"/>
        </w:rPr>
        <w:t xml:space="preserve">unit </w:t>
      </w:r>
      <w:r>
        <w:rPr>
          <w:spacing w:val="-10"/>
        </w:rPr>
        <w:t>℃</w:t>
      </w:r>
    </w:p>
    <w:p w14:paraId="16382DE7">
      <w:pPr>
        <w:pStyle w:val="2"/>
        <w:spacing w:before="72"/>
        <w:jc w:val="both"/>
      </w:pPr>
      <w:r>
        <w:t xml:space="preserve">PWM Signal </w:t>
      </w:r>
      <w:r>
        <w:rPr>
          <w:spacing w:val="-2"/>
        </w:rPr>
        <w:t>Description</w:t>
      </w:r>
    </w:p>
    <w:p w14:paraId="46F41EB5">
      <w:pPr>
        <w:pStyle w:val="11"/>
        <w:numPr>
          <w:ilvl w:val="0"/>
          <w:numId w:val="9"/>
        </w:numPr>
        <w:tabs>
          <w:tab w:val="left" w:pos="225"/>
        </w:tabs>
        <w:spacing w:before="11" w:after="0" w:line="240" w:lineRule="auto"/>
        <w:ind w:left="225" w:right="0" w:hanging="83"/>
        <w:jc w:val="both"/>
        <w:rPr>
          <w:sz w:val="8"/>
        </w:rPr>
      </w:pPr>
      <w:r>
        <w:rPr>
          <w:spacing w:val="-2"/>
          <w:sz w:val="8"/>
        </w:rPr>
        <w:t>PWM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Signal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Control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Modes</w:t>
      </w:r>
    </w:p>
    <w:p w14:paraId="1B93F145">
      <w:pPr>
        <w:pStyle w:val="6"/>
        <w:spacing w:before="7" w:line="259" w:lineRule="auto"/>
        <w:ind w:left="142" w:right="140"/>
        <w:jc w:val="both"/>
      </w:pPr>
      <w:r>
        <w:t>In one-way rotation mode, the diagram below</w:t>
      </w:r>
      <w:r>
        <w:rPr>
          <w:spacing w:val="40"/>
        </w:rPr>
        <w:t xml:space="preserve"> </w:t>
      </w:r>
      <w:r>
        <w:t>shows the mapping between PWM pulse width</w:t>
      </w:r>
      <w:r>
        <w:rPr>
          <w:spacing w:val="4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speed.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time,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PWM</w:t>
      </w:r>
      <w:r>
        <w:rPr>
          <w:spacing w:val="-6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rotate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direction.</w:t>
      </w:r>
    </w:p>
    <w:p w14:paraId="7C9C8B37">
      <w:pPr>
        <w:pStyle w:val="6"/>
        <w:spacing w:after="0" w:line="259" w:lineRule="auto"/>
        <w:jc w:val="both"/>
        <w:sectPr>
          <w:pgSz w:w="2270" w:h="4260"/>
          <w:pgMar w:top="200" w:right="141" w:bottom="200" w:left="141" w:header="0" w:footer="65" w:gutter="0"/>
          <w:cols w:space="720" w:num="1"/>
        </w:sectPr>
      </w:pPr>
    </w:p>
    <w:p w14:paraId="7BE5BA74">
      <w:pPr>
        <w:spacing w:before="61"/>
        <w:ind w:left="142" w:right="0" w:firstLine="0"/>
        <w:jc w:val="left"/>
        <w:rPr>
          <w:sz w:val="7"/>
        </w:rPr>
      </w:pPr>
      <w:r>
        <w:rPr>
          <w:sz w:val="7"/>
        </w:rPr>
        <w:t>Speed</w:t>
      </w:r>
      <w:r>
        <w:rPr>
          <w:spacing w:val="-6"/>
          <w:sz w:val="7"/>
        </w:rPr>
        <w:t xml:space="preserve"> </w:t>
      </w:r>
      <w:r>
        <w:rPr>
          <w:sz w:val="7"/>
        </w:rPr>
        <w:t>(</w:t>
      </w:r>
      <w:r>
        <w:rPr>
          <w:spacing w:val="-6"/>
          <w:sz w:val="7"/>
        </w:rPr>
        <w:t xml:space="preserve"> </w:t>
      </w:r>
      <w:r>
        <w:rPr>
          <w:sz w:val="7"/>
        </w:rPr>
        <w:t>rpm</w:t>
      </w:r>
      <w:r>
        <w:rPr>
          <w:spacing w:val="-6"/>
          <w:sz w:val="7"/>
        </w:rPr>
        <w:t xml:space="preserve"> </w:t>
      </w:r>
      <w:r>
        <w:rPr>
          <w:spacing w:val="-10"/>
          <w:sz w:val="7"/>
        </w:rPr>
        <w:t>)</w:t>
      </w:r>
    </w:p>
    <w:p w14:paraId="5B127845">
      <w:pPr>
        <w:pStyle w:val="6"/>
        <w:spacing w:before="28"/>
        <w:rPr>
          <w:sz w:val="6"/>
        </w:rPr>
      </w:pPr>
    </w:p>
    <w:p w14:paraId="52ED350A">
      <w:pPr>
        <w:spacing w:before="0"/>
        <w:ind w:left="176" w:right="0" w:firstLine="0"/>
        <w:jc w:val="left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335280</wp:posOffset>
                </wp:positionH>
                <wp:positionV relativeFrom="paragraph">
                  <wp:posOffset>-15875</wp:posOffset>
                </wp:positionV>
                <wp:extent cx="843280" cy="361315"/>
                <wp:effectExtent l="0" t="0" r="0" b="0"/>
                <wp:wrapNone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361315"/>
                          <a:chOff x="0" y="0"/>
                          <a:chExt cx="843280" cy="361315"/>
                        </a:xfrm>
                      </wpg:grpSpPr>
                      <wps:wsp>
                        <wps:cNvPr id="265" name="Textbox 265"/>
                        <wps:cNvSpPr txBox="1"/>
                        <wps:spPr>
                          <a:xfrm>
                            <a:off x="664595" y="265690"/>
                            <a:ext cx="101600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27BC3">
                              <w:pPr>
                                <w:spacing w:before="0" w:line="61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6"/>
                                </w:rPr>
                                <w:t>1920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733046" y="318167"/>
                            <a:ext cx="101600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89DD3">
                              <w:pPr>
                                <w:spacing w:before="0" w:line="61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6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371980" y="318167"/>
                            <a:ext cx="101600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4BD1F">
                              <w:pPr>
                                <w:spacing w:before="0" w:line="61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6"/>
                                </w:rPr>
                                <w:t>1500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2209" y="318167"/>
                            <a:ext cx="198755" cy="4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C9C2E">
                              <w:pPr>
                                <w:spacing w:before="0" w:line="61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w w:val="105"/>
                                  <w:sz w:val="6"/>
                                </w:rPr>
                                <w:t>1000</w:t>
                              </w:r>
                              <w:r>
                                <w:rPr>
                                  <w:spacing w:val="-6"/>
                                  <w:w w:val="10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6"/>
                                </w:rPr>
                                <w:t>1080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663" y="0"/>
                            <a:ext cx="127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1315">
                                <a:moveTo>
                                  <a:pt x="0" y="0"/>
                                </a:moveTo>
                                <a:lnTo>
                                  <a:pt x="0" y="361061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663" y="55575"/>
                            <a:ext cx="750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>
                                <a:moveTo>
                                  <a:pt x="0" y="0"/>
                                </a:moveTo>
                                <a:lnTo>
                                  <a:pt x="750163" y="0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22995" y="55562"/>
                            <a:ext cx="60007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50190">
                                <a:moveTo>
                                  <a:pt x="0" y="249923"/>
                                </a:moveTo>
                                <a:lnTo>
                                  <a:pt x="599871" y="0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6F6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79622" y="55562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0190">
                                <a:moveTo>
                                  <a:pt x="0" y="249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779622" y="288836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">
                                <a:moveTo>
                                  <a:pt x="0" y="0"/>
                                </a:moveTo>
                                <a:lnTo>
                                  <a:pt x="0" y="16649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18565" y="288836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">
                                <a:moveTo>
                                  <a:pt x="0" y="0"/>
                                </a:moveTo>
                                <a:lnTo>
                                  <a:pt x="0" y="16649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8723" y="305485"/>
                            <a:ext cx="78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>
                                <a:moveTo>
                                  <a:pt x="0" y="0"/>
                                </a:moveTo>
                                <a:lnTo>
                                  <a:pt x="784377" y="0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6842" y="288836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">
                                <a:moveTo>
                                  <a:pt x="0" y="0"/>
                                </a:moveTo>
                                <a:lnTo>
                                  <a:pt x="0" y="16649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6842" y="55562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0190">
                                <a:moveTo>
                                  <a:pt x="0" y="249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937" y="305485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>
                                <a:moveTo>
                                  <a:pt x="0" y="0"/>
                                </a:moveTo>
                                <a:lnTo>
                                  <a:pt x="52755" y="0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721777" y="55575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>
                                <a:moveTo>
                                  <a:pt x="0" y="0"/>
                                </a:moveTo>
                                <a:lnTo>
                                  <a:pt x="57835" y="0"/>
                                </a:lnTo>
                              </a:path>
                            </a:pathLst>
                          </a:custGeom>
                          <a:ln w="3327">
                            <a:solidFill>
                              <a:srgbClr val="6F6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4" o:spid="_x0000_s1026" o:spt="203" style="position:absolute;left:0pt;margin-left:26.4pt;margin-top:-1.25pt;height:28.45pt;width:66.4pt;mso-position-horizontal-relative:page;z-index:251661312;mso-width-relative:page;mso-height-relative:page;" coordsize="843280,361315" o:gfxdata="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JwCOm9cAAAAIAQAADwAAAAAAAAABACAAAAAiAAAAZHJzL2Rvd25yZXYueG1sUEsB&#10;AhQAFAAAAAgAh07iQD4vtm0UBQAAsiYAAA4AAAAAAAAAAQAgAAAAJgEAAGRycy9lMm9Eb2MueG1s&#10;UEsFBgAAAAAGAAYAWQEAAKwIAAAAAA==&#10;">
                <o:lock v:ext="edit" aspectratio="f"/>
                <v:shape id="Textbox 265" o:spid="_x0000_s1026" o:spt="202" type="#_x0000_t202" style="position:absolute;left:664595;top:265690;height:40005;width:101600;" filled="f" stroked="f" coordsize="21600,21600" o:gfxdata="UEsDBAoAAAAAAIdO4kAAAAAAAAAAAAAAAAAEAAAAZHJzL1BLAwQUAAAACACHTuJAsQ1xJr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1xJ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527BC3">
                        <w:pPr>
                          <w:spacing w:before="0" w:line="61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w w:val="105"/>
                            <w:sz w:val="6"/>
                          </w:rPr>
                          <w:t>1920</w:t>
                        </w:r>
                      </w:p>
                    </w:txbxContent>
                  </v:textbox>
                </v:shape>
                <v:shape id="Textbox 266" o:spid="_x0000_s1026" o:spt="202" type="#_x0000_t202" style="position:absolute;left:733046;top:318167;height:40005;width:101600;" filled="f" stroked="f" coordsize="21600,21600" o:gfxdata="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f71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689DD3">
                        <w:pPr>
                          <w:spacing w:before="0" w:line="61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w w:val="105"/>
                            <w:sz w:val="6"/>
                          </w:rPr>
                          <w:t>2000</w:t>
                        </w:r>
                      </w:p>
                    </w:txbxContent>
                  </v:textbox>
                </v:shape>
                <v:shape id="Textbox 267" o:spid="_x0000_s1026" o:spt="202" type="#_x0000_t202" style="position:absolute;left:371980;top:318167;height:40005;width:101600;" filled="f" stroked="f" coordsize="21600,21600" o:gfxdata="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TSs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A4BD1F">
                        <w:pPr>
                          <w:spacing w:before="0" w:line="61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w w:val="105"/>
                            <w:sz w:val="6"/>
                          </w:rPr>
                          <w:t>1500</w:t>
                        </w:r>
                      </w:p>
                    </w:txbxContent>
                  </v:textbox>
                </v:shape>
                <v:shape id="Textbox 268" o:spid="_x0000_s1026" o:spt="202" type="#_x0000_t202" style="position:absolute;left:2209;top:318167;height:40005;width:198755;" filled="f" stroked="f" coordsize="21600,21600" o:gfxdata="UEsDBAoAAAAAAIdO4kAAAAAAAAAAAAAAAAAEAAAAZHJzL1BLAwQUAAAACACHTuJAXwzeuL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a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ze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CC9C2E">
                        <w:pPr>
                          <w:spacing w:before="0" w:line="61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w w:val="105"/>
                            <w:sz w:val="6"/>
                          </w:rPr>
                          <w:t>1000</w:t>
                        </w:r>
                        <w:r>
                          <w:rPr>
                            <w:spacing w:val="-6"/>
                            <w:w w:val="105"/>
                            <w:sz w:val="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6"/>
                          </w:rPr>
                          <w:t>1080</w:t>
                        </w:r>
                      </w:p>
                    </w:txbxContent>
                  </v:textbox>
                </v:shape>
                <v:shape id="Graphic 269" o:spid="_x0000_s1026" o:spt="100" style="position:absolute;left:1663;top:0;height:361315;width:1270;" filled="f" stroked="t" coordsize="1,361315" o:gfxdata="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iwyZvQAA&#10;ANwAAAAPAAAAAAAAAAEAIAAAACIAAABkcnMvZG93bnJldi54bWxQSwECFAAUAAAACACHTuJAMy8F&#10;njsAAAA5AAAAEAAAAAAAAAABACAAAAAMAQAAZHJzL3NoYXBleG1sLnhtbFBLBQYAAAAABgAGAFsB&#10;AAC2AwAAAAA=&#10;" path="m0,0l0,361061e">
                  <v:fill on="f" focussize="0,0"/>
                  <v:stroke weight="0.261968503937008pt" color="#000000" joinstyle="round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1663;top:55575;height:1270;width:750570;" filled="f" stroked="t" coordsize="750570,1" o:gfxdata="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wIjKi5AAAA3AAA&#10;AA8AAAAAAAAAAQAgAAAAIgAAAGRycy9kb3ducmV2LnhtbFBLAQIUABQAAAAIAIdO4kAzLwWeOwAA&#10;ADkAAAAQAAAAAAAAAAEAIAAAAAgBAABkcnMvc2hhcGV4bWwueG1sUEsFBgAAAAAGAAYAWwEAALID&#10;AAAAAA==&#10;" path="m0,0l750163,0e">
                  <v:fill on="f" focussize="0,0"/>
                  <v:stroke weight="0.26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122995;top:55562;height:250190;width:600075;" filled="f" stroked="t" coordsize="600075,250190" o:gfxdata="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0LRq/&#10;AAAA3AAAAA8AAAAAAAAAAQAgAAAAIgAAAGRycy9kb3ducmV2LnhtbFBLAQIUABQAAAAIAIdO4kAz&#10;LwWeOwAAADkAAAAQAAAAAAAAAAEAIAAAAA4BAABkcnMvc2hhcGV4bWwueG1sUEsFBgAAAAAGAAYA&#10;WwEAALgDAAAAAA==&#10;" path="m0,249923l599871,0e">
                  <v:fill on="f" focussize="0,0"/>
                  <v:stroke weight="0.261968503937008pt" color="#6F6E6F" joinstyle="round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779622;top:55562;height:250190;width:1270;" filled="f" stroked="t" coordsize="1,250190" o:gfxdata="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FYLr4A&#10;AADcAAAADwAAAAAAAAABACAAAAAiAAAAZHJzL2Rvd25yZXYueG1sUEsBAhQAFAAAAAgAh07iQDMv&#10;BZ47AAAAOQAAABAAAAAAAAAAAQAgAAAADQEAAGRycy9zaGFwZXhtbC54bWxQSwUGAAAAAAYABgBb&#10;AQAAtwMAAAAA&#10;" path="m0,249923l0,0e">
                  <v:fill on="f" focussize="0,0"/>
                  <v:stroke weight="0.26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779622;top:288836;height:17145;width:1270;" filled="f" stroked="t" coordsize="1,17145" o:gfxdata="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zgTO/&#10;AAAA3AAAAA8AAAAAAAAAAQAgAAAAIgAAAGRycy9kb3ducmV2LnhtbFBLAQIUABQAAAAIAIdO4kAz&#10;LwWeOwAAADkAAAAQAAAAAAAAAAEAIAAAAA4BAABkcnMvc2hhcGV4bWwueG1sUEsFBgAAAAAGAAYA&#10;WwEAALgDAAAAAA==&#10;" path="m0,0l0,16649e">
                  <v:fill on="f" focussize="0,0"/>
                  <v:stroke weight="0.261968503937008pt" color="#000000" joinstyle="round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418565;top:288836;height:17145;width:1270;" filled="f" stroked="t" coordsize="1,17145" o:gfxdata="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oZR74A&#10;AADcAAAADwAAAAAAAAABACAAAAAiAAAAZHJzL2Rvd25yZXYueG1sUEsBAhQAFAAAAAgAh07iQDMv&#10;BZ47AAAAOQAAABAAAAAAAAAAAQAgAAAADQEAAGRycy9zaGFwZXhtbC54bWxQSwUGAAAAAAYABgBb&#10;AQAAtwMAAAAA&#10;" path="m0,0l0,16649e">
                  <v:fill on="f" focussize="0,0"/>
                  <v:stroke weight="0.261968503937008pt" color="#000000" joinstyle="round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58723;top:305485;height:1270;width:784860;" filled="f" stroked="t" coordsize="784860,1" o:gfxdata="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77RvQAA&#10;ANwAAAAPAAAAAAAAAAEAIAAAACIAAABkcnMvZG93bnJldi54bWxQSwECFAAUAAAACACHTuJAMy8F&#10;njsAAAA5AAAAEAAAAAAAAAABACAAAAAMAQAAZHJzL3NoYXBleG1sLnhtbFBLBQYAAAAABgAGAFsB&#10;AAC2AwAAAAA=&#10;" path="m0,0l784377,0e">
                  <v:fill on="f" focussize="0,0"/>
                  <v:stroke weight="0.261968503937008pt" color="#000000" joinstyle="round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56842;top:288836;height:17145;width:1270;" filled="f" stroked="t" coordsize="1,17145" o:gfxdata="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Qiq74A&#10;AADcAAAADwAAAAAAAAABACAAAAAiAAAAZHJzL2Rvd25yZXYueG1sUEsBAhQAFAAAAAgAh07iQDMv&#10;BZ47AAAAOQAAABAAAAAAAAAAAQAgAAAADQEAAGRycy9zaGFwZXhtbC54bWxQSwUGAAAAAAYABgBb&#10;AQAAtwMAAAAA&#10;" path="m0,0l0,16649e">
                  <v:fill on="f" focussize="0,0"/>
                  <v:stroke weight="0.261968503937008pt" color="#000000" joinstyle="round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56842;top:55562;height:250190;width:1270;" filled="f" stroked="t" coordsize="1,250190" o:gfxdata="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b7tr4A&#10;AADcAAAADwAAAAAAAAABACAAAAAiAAAAZHJzL2Rvd25yZXYueG1sUEsBAhQAFAAAAAgAh07iQDMv&#10;BZ47AAAAOQAAABAAAAAAAAAAAQAgAAAADQEAAGRycy9zaGFwZXhtbC54bWxQSwUGAAAAAAYABgBb&#10;AQAAtwMAAAAA&#10;" path="m0,249923l0,0e">
                  <v:fill on="f" focussize="0,0"/>
                  <v:stroke weight="0.26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3937;top:305485;height:1270;width:53340;" filled="f" stroked="t" coordsize="53340,1" o:gfxdata="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t+ze8AAAA&#10;3AAAAA8AAAAAAAAAAQAgAAAAIgAAAGRycy9kb3ducmV2LnhtbFBLAQIUABQAAAAIAIdO4kAzLwWe&#10;OwAAADkAAAAQAAAAAAAAAAEAIAAAAAsBAABkcnMvc2hhcGV4bWwueG1sUEsFBgAAAAAGAAYAWwEA&#10;ALUDAAAAAA==&#10;" path="m0,0l52755,0e">
                  <v:fill on="f" focussize="0,0"/>
                  <v:stroke weight="0.261968503937008pt" color="#000000" joinstyle="round" dashstyle="longDashDot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721777;top:55575;height:1270;width:58419;" filled="f" stroked="t" coordsize="58419,1" o:gfxdata="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JyK&#10;xcEAAADcAAAADwAAAAAAAAABACAAAAAiAAAAZHJzL2Rvd25yZXYueG1sUEsBAhQAFAAAAAgAh07i&#10;QDMvBZ47AAAAOQAAABAAAAAAAAAAAQAgAAAAEAEAAGRycy9zaGFwZXhtbC54bWxQSwUGAAAAAAYA&#10;BgBbAQAAugMAAAAA&#10;" path="m0,0l57835,0e">
                  <v:fill on="f" focussize="0,0"/>
                  <v:stroke weight="0.261968503937008pt" color="#6F6E6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"/>
          <w:i/>
          <w:sz w:val="8"/>
        </w:rPr>
        <w:t>V</w:t>
      </w:r>
      <w:r>
        <w:rPr>
          <w:rFonts w:ascii="Arial"/>
          <w:i/>
          <w:spacing w:val="-6"/>
          <w:sz w:val="8"/>
        </w:rPr>
        <w:t xml:space="preserve"> </w:t>
      </w:r>
      <w:r>
        <w:rPr>
          <w:spacing w:val="-5"/>
          <w:sz w:val="6"/>
        </w:rPr>
        <w:t>max</w:t>
      </w:r>
    </w:p>
    <w:p w14:paraId="735DE676">
      <w:pPr>
        <w:pStyle w:val="6"/>
        <w:rPr>
          <w:sz w:val="6"/>
        </w:rPr>
      </w:pPr>
    </w:p>
    <w:p w14:paraId="49AF3E52">
      <w:pPr>
        <w:pStyle w:val="6"/>
        <w:rPr>
          <w:sz w:val="6"/>
        </w:rPr>
      </w:pPr>
    </w:p>
    <w:p w14:paraId="71AB0C0F">
      <w:pPr>
        <w:pStyle w:val="6"/>
        <w:rPr>
          <w:sz w:val="6"/>
        </w:rPr>
      </w:pPr>
    </w:p>
    <w:p w14:paraId="0459BBEC">
      <w:pPr>
        <w:pStyle w:val="6"/>
        <w:spacing w:before="36"/>
        <w:rPr>
          <w:sz w:val="6"/>
        </w:rPr>
      </w:pPr>
    </w:p>
    <w:p w14:paraId="04F8BF2A">
      <w:pPr>
        <w:spacing w:before="1"/>
        <w:ind w:left="337" w:right="0" w:firstLine="0"/>
        <w:jc w:val="left"/>
        <w:rPr>
          <w:sz w:val="6"/>
        </w:rPr>
      </w:pPr>
      <w:r>
        <w:rPr>
          <w:spacing w:val="-10"/>
          <w:w w:val="105"/>
          <w:sz w:val="6"/>
        </w:rPr>
        <w:t>0</w:t>
      </w:r>
    </w:p>
    <w:p w14:paraId="1E17384F">
      <w:pPr>
        <w:pStyle w:val="6"/>
        <w:spacing w:before="63"/>
        <w:rPr>
          <w:sz w:val="7"/>
        </w:rPr>
      </w:pPr>
    </w:p>
    <w:p w14:paraId="390C7585">
      <w:pPr>
        <w:spacing w:before="0"/>
        <w:ind w:left="1202" w:right="0" w:firstLine="0"/>
        <w:jc w:val="left"/>
        <w:rPr>
          <w:sz w:val="7"/>
        </w:rPr>
      </w:pPr>
      <w:r>
        <w:rPr>
          <w:spacing w:val="-2"/>
          <w:sz w:val="7"/>
        </w:rPr>
        <w:t>Pulse</w:t>
      </w:r>
      <w:r>
        <w:rPr>
          <w:spacing w:val="-3"/>
          <w:sz w:val="7"/>
        </w:rPr>
        <w:t xml:space="preserve"> </w:t>
      </w:r>
      <w:r>
        <w:rPr>
          <w:spacing w:val="-2"/>
          <w:sz w:val="7"/>
        </w:rPr>
        <w:t>Width (</w:t>
      </w:r>
      <w:r>
        <w:rPr>
          <w:spacing w:val="-3"/>
          <w:sz w:val="7"/>
        </w:rPr>
        <w:t xml:space="preserve"> </w:t>
      </w:r>
      <w:r>
        <w:rPr>
          <w:spacing w:val="-2"/>
          <w:sz w:val="7"/>
        </w:rPr>
        <w:t xml:space="preserve">us </w:t>
      </w:r>
      <w:r>
        <w:rPr>
          <w:spacing w:val="-10"/>
          <w:sz w:val="7"/>
        </w:rPr>
        <w:t>)</w:t>
      </w:r>
    </w:p>
    <w:p w14:paraId="44C4F261">
      <w:pPr>
        <w:pStyle w:val="6"/>
        <w:spacing w:before="10"/>
        <w:rPr>
          <w:sz w:val="7"/>
        </w:rPr>
      </w:pPr>
    </w:p>
    <w:p w14:paraId="62E73224">
      <w:pPr>
        <w:pStyle w:val="6"/>
        <w:spacing w:line="273" w:lineRule="auto"/>
        <w:ind w:left="142" w:right="139"/>
        <w:jc w:val="both"/>
      </w:pPr>
      <w:r>
        <w:t>In two-way rotation mode, the diagram below</w:t>
      </w:r>
      <w:r>
        <w:rPr>
          <w:spacing w:val="40"/>
        </w:rPr>
        <w:t xml:space="preserve"> </w:t>
      </w:r>
      <w:r>
        <w:rPr>
          <w:spacing w:val="-2"/>
        </w:rPr>
        <w:t>describes the mapping between PWM pulse width</w:t>
      </w:r>
      <w:r>
        <w:rPr>
          <w:spacing w:val="40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speed.</w:t>
      </w:r>
      <w: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first</w:t>
      </w:r>
      <w:r>
        <w:t xml:space="preserve"> </w:t>
      </w:r>
      <w:r>
        <w:rPr>
          <w:spacing w:val="-4"/>
        </w:rPr>
        <w:t>section,</w:t>
      </w:r>
      <w: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speed</w:t>
      </w:r>
      <w:r>
        <w:t xml:space="preserve"> </w:t>
      </w:r>
      <w:r>
        <w:rPr>
          <w:spacing w:val="-4"/>
        </w:rPr>
        <w:t>controlled</w:t>
      </w:r>
      <w:r>
        <w:rPr>
          <w:spacing w:val="40"/>
        </w:rPr>
        <w:t xml:space="preserve"> </w:t>
      </w:r>
      <w:r>
        <w:t>by pulse width decreases from the maximum</w:t>
      </w:r>
      <w:r>
        <w:rPr>
          <w:spacing w:val="40"/>
        </w:rPr>
        <w:t xml:space="preserve"> </w:t>
      </w:r>
      <w:r>
        <w:t>speed in reverse to zero, and then accelerates</w:t>
      </w:r>
      <w:r>
        <w:rPr>
          <w:spacing w:val="4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zero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max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t>direction.</w:t>
      </w:r>
    </w:p>
    <w:p w14:paraId="1C35F394">
      <w:pPr>
        <w:spacing w:before="81"/>
        <w:ind w:left="142" w:right="0" w:firstLine="0"/>
        <w:jc w:val="left"/>
        <w:rPr>
          <w:sz w:val="7"/>
        </w:rPr>
      </w:pPr>
      <w:r>
        <w:rPr>
          <w:sz w:val="7"/>
        </w:rPr>
        <w:t>Speed</w:t>
      </w:r>
      <w:r>
        <w:rPr>
          <w:spacing w:val="-6"/>
          <w:sz w:val="7"/>
        </w:rPr>
        <w:t xml:space="preserve"> </w:t>
      </w:r>
      <w:r>
        <w:rPr>
          <w:sz w:val="7"/>
        </w:rPr>
        <w:t>(</w:t>
      </w:r>
      <w:r>
        <w:rPr>
          <w:spacing w:val="-6"/>
          <w:sz w:val="7"/>
        </w:rPr>
        <w:t xml:space="preserve"> </w:t>
      </w:r>
      <w:r>
        <w:rPr>
          <w:sz w:val="7"/>
        </w:rPr>
        <w:t>rpm</w:t>
      </w:r>
      <w:r>
        <w:rPr>
          <w:spacing w:val="-6"/>
          <w:sz w:val="7"/>
        </w:rPr>
        <w:t xml:space="preserve"> </w:t>
      </w:r>
      <w:r>
        <w:rPr>
          <w:spacing w:val="-10"/>
          <w:sz w:val="7"/>
        </w:rPr>
        <w:t>)</w:t>
      </w:r>
    </w:p>
    <w:p w14:paraId="4B4D0CAF">
      <w:pPr>
        <w:spacing w:before="58"/>
        <w:ind w:left="172" w:right="0" w:firstLine="0"/>
        <w:jc w:val="left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342265</wp:posOffset>
                </wp:positionH>
                <wp:positionV relativeFrom="paragraph">
                  <wp:posOffset>43815</wp:posOffset>
                </wp:positionV>
                <wp:extent cx="907415" cy="411480"/>
                <wp:effectExtent l="0" t="0" r="0" b="0"/>
                <wp:wrapNone/>
                <wp:docPr id="280" name="Group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415" cy="411480"/>
                          <a:chOff x="0" y="0"/>
                          <a:chExt cx="907415" cy="411480"/>
                        </a:xfrm>
                      </wpg:grpSpPr>
                      <wps:wsp>
                        <wps:cNvPr id="281" name="Textbox 281"/>
                        <wps:cNvSpPr txBox="1"/>
                        <wps:spPr>
                          <a:xfrm>
                            <a:off x="744766" y="220364"/>
                            <a:ext cx="10858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286E8">
                              <w:pPr>
                                <w:spacing w:before="0" w:line="65" w:lineRule="exact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6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0585" y="158483"/>
                            <a:ext cx="57848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1A2B0">
                              <w:pPr>
                                <w:tabs>
                                  <w:tab w:val="left" w:pos="450"/>
                                </w:tabs>
                                <w:spacing w:before="0" w:line="65" w:lineRule="exact"/>
                                <w:ind w:left="79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6"/>
                                </w:rPr>
                                <w:t>1080</w:t>
                              </w:r>
                              <w:r>
                                <w:rPr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15"/>
                                  <w:sz w:val="6"/>
                                </w:rPr>
                                <w:t>1480</w:t>
                              </w:r>
                            </w:p>
                            <w:p w14:paraId="459619E9">
                              <w:pPr>
                                <w:tabs>
                                  <w:tab w:val="left" w:pos="580"/>
                                </w:tabs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6"/>
                                </w:rPr>
                                <w:t>1000</w:t>
                              </w:r>
                              <w:r>
                                <w:rPr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6"/>
                                </w:rPr>
                                <w:t>1500</w:t>
                              </w:r>
                              <w:r>
                                <w:rPr>
                                  <w:spacing w:val="-13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6"/>
                                </w:rPr>
                                <w:t>1520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790" y="0"/>
                            <a:ext cx="127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1480">
                                <a:moveTo>
                                  <a:pt x="0" y="0"/>
                                </a:moveTo>
                                <a:lnTo>
                                  <a:pt x="0" y="411137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27732" y="47561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>
                                <a:moveTo>
                                  <a:pt x="0" y="0"/>
                                </a:moveTo>
                                <a:lnTo>
                                  <a:pt x="367207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85028" y="47562"/>
                            <a:ext cx="26860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58750">
                                <a:moveTo>
                                  <a:pt x="0" y="158330"/>
                                </a:moveTo>
                                <a:lnTo>
                                  <a:pt x="268046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6F6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794937" y="4756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1583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94218" y="188936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">
                                <a:moveTo>
                                  <a:pt x="0" y="0"/>
                                </a:moveTo>
                                <a:lnTo>
                                  <a:pt x="0" y="16954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26614" y="188936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">
                                <a:moveTo>
                                  <a:pt x="0" y="0"/>
                                </a:moveTo>
                                <a:lnTo>
                                  <a:pt x="0" y="16954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6614" y="210811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1583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870" y="369167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>
                                <a:moveTo>
                                  <a:pt x="0" y="0"/>
                                </a:moveTo>
                                <a:lnTo>
                                  <a:pt x="424751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01343" y="205883"/>
                            <a:ext cx="25971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63830">
                                <a:moveTo>
                                  <a:pt x="0" y="163283"/>
                                </a:moveTo>
                                <a:lnTo>
                                  <a:pt x="259270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6F6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9048" y="205893"/>
                            <a:ext cx="848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>
                                <a:moveTo>
                                  <a:pt x="0" y="0"/>
                                </a:moveTo>
                                <a:lnTo>
                                  <a:pt x="848296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9048" y="188936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">
                                <a:moveTo>
                                  <a:pt x="0" y="0"/>
                                </a:moveTo>
                                <a:lnTo>
                                  <a:pt x="0" y="16954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26614" y="46419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156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8649" y="209041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1583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663" y="205893"/>
                            <a:ext cx="5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>
                                <a:moveTo>
                                  <a:pt x="0" y="0"/>
                                </a:moveTo>
                                <a:lnTo>
                                  <a:pt x="53746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649" y="369167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808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6F6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53082" y="47561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859" y="0"/>
                                </a:lnTo>
                              </a:path>
                            </a:pathLst>
                          </a:custGeom>
                          <a:ln w="3581">
                            <a:solidFill>
                              <a:srgbClr val="6F6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510665" y="330603"/>
                            <a:ext cx="34607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BA33A">
                              <w:pPr>
                                <w:spacing w:before="0" w:line="68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Pulse</w:t>
                              </w:r>
                              <w:r>
                                <w:rPr>
                                  <w:spacing w:val="-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Width (</w:t>
                              </w:r>
                              <w:r>
                                <w:rPr>
                                  <w:spacing w:val="-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 xml:space="preserve">us </w:t>
                              </w:r>
                              <w:r>
                                <w:rPr>
                                  <w:spacing w:val="-10"/>
                                  <w:sz w:val="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428405" y="49352"/>
                            <a:ext cx="36512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AC6B9">
                              <w:pPr>
                                <w:spacing w:before="0" w:line="240" w:lineRule="auto"/>
                                <w:rPr>
                                  <w:sz w:val="6"/>
                                </w:rPr>
                              </w:pPr>
                            </w:p>
                            <w:p w14:paraId="79370EE0">
                              <w:pPr>
                                <w:spacing w:before="19" w:line="240" w:lineRule="auto"/>
                                <w:rPr>
                                  <w:sz w:val="6"/>
                                </w:rPr>
                              </w:pPr>
                            </w:p>
                            <w:p w14:paraId="0EB621E8">
                              <w:pPr>
                                <w:spacing w:before="0"/>
                                <w:ind w:left="362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6"/>
                                </w:rPr>
                                <w:t>1920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0" o:spid="_x0000_s1026" o:spt="203" style="position:absolute;left:0pt;margin-left:26.95pt;margin-top:3.45pt;height:32.4pt;width:71.45pt;mso-position-horizontal-relative:page;z-index:251662336;mso-width-relative:page;mso-height-relative:page;" coordsize="907415,411480" o:gfxdata="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">
                <o:lock v:ext="edit" aspectratio="f"/>
                <v:shape id="Textbox 281" o:spid="_x0000_s1026" o:spt="202" type="#_x0000_t202" style="position:absolute;left:744766;top:220364;height:43180;width:108585;" filled="f" stroked="f" coordsize="21600,21600" o:gfxdata="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qR3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6286E8">
                        <w:pPr>
                          <w:spacing w:before="0" w:line="65" w:lineRule="exact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w w:val="115"/>
                            <w:sz w:val="6"/>
                          </w:rPr>
                          <w:t>2000</w:t>
                        </w:r>
                      </w:p>
                    </w:txbxContent>
                  </v:textbox>
                </v:shape>
                <v:shape id="Textbox 282" o:spid="_x0000_s1026" o:spt="202" type="#_x0000_t202" style="position:absolute;left:10585;top:158483;height:105410;width:578485;" filled="f" stroked="f" coordsize="21600,21600" o:gfxdata="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gP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71A2B0">
                        <w:pPr>
                          <w:tabs>
                            <w:tab w:val="left" w:pos="450"/>
                          </w:tabs>
                          <w:spacing w:before="0" w:line="65" w:lineRule="exact"/>
                          <w:ind w:left="79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w w:val="115"/>
                            <w:sz w:val="6"/>
                          </w:rPr>
                          <w:t>1080</w:t>
                        </w:r>
                        <w:r>
                          <w:rPr>
                            <w:sz w:val="6"/>
                          </w:rPr>
                          <w:tab/>
                        </w:r>
                        <w:r>
                          <w:rPr>
                            <w:spacing w:val="-4"/>
                            <w:w w:val="115"/>
                            <w:sz w:val="6"/>
                          </w:rPr>
                          <w:t>1480</w:t>
                        </w:r>
                      </w:p>
                      <w:p w14:paraId="459619E9">
                        <w:pPr>
                          <w:tabs>
                            <w:tab w:val="left" w:pos="580"/>
                          </w:tabs>
                          <w:spacing w:before="25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w w:val="115"/>
                            <w:sz w:val="6"/>
                          </w:rPr>
                          <w:t>1000</w:t>
                        </w:r>
                        <w:r>
                          <w:rPr>
                            <w:sz w:val="6"/>
                          </w:rPr>
                          <w:tab/>
                        </w:r>
                        <w:r>
                          <w:rPr>
                            <w:w w:val="115"/>
                            <w:sz w:val="6"/>
                          </w:rPr>
                          <w:t>1500</w:t>
                        </w:r>
                        <w:r>
                          <w:rPr>
                            <w:spacing w:val="-13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5"/>
                            <w:sz w:val="6"/>
                          </w:rPr>
                          <w:t>1520</w:t>
                        </w:r>
                      </w:p>
                    </w:txbxContent>
                  </v:textbox>
                </v:shape>
                <v:shape id="Graphic 283" o:spid="_x0000_s1026" o:spt="100" style="position:absolute;left:1790;top:0;height:411480;width:1270;" filled="f" stroked="t" coordsize="1,411480" o:gfxdata="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PD4LsAAADc&#10;AAAADwAAAAAAAAABACAAAAAiAAAAZHJzL2Rvd25yZXYueG1sUEsBAhQAFAAAAAgAh07iQDMvBZ47&#10;AAAAOQAAABAAAAAAAAAAAQAgAAAACgEAAGRycy9zaGFwZXhtbC54bWxQSwUGAAAAAAYABgBbAQAA&#10;tAMAAAAA&#10;" path="m0,0l0,411137e">
                  <v:fill on="f" focussize="0,0"/>
                  <v:stroke weight="0.281968503937008pt" color="#000000" joinstyle="round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427732;top:47561;height:1270;width:367665;" filled="f" stroked="t" coordsize="367665,1" o:gfxdata="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V9RAvQAA&#10;ANwAAAAPAAAAAAAAAAEAIAAAACIAAABkcnMvZG93bnJldi54bWxQSwECFAAUAAAACACHTuJAMy8F&#10;njsAAAA5AAAAEAAAAAAAAAABACAAAAAMAQAAZHJzL3NoYXBleG1sLnhtbFBLBQYAAAAABgAGAFsB&#10;AAC2AwAAAAA=&#10;" path="m0,0l367207,0e">
                  <v:fill on="f" focussize="0,0"/>
                  <v:stroke weight="0.28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485028;top:47562;height:158750;width:268605;" filled="f" stroked="t" coordsize="268605,158750" o:gfxdata="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AY5b4A&#10;AADcAAAADwAAAAAAAAABACAAAAAiAAAAZHJzL2Rvd25yZXYueG1sUEsBAhQAFAAAAAgAh07iQDMv&#10;BZ47AAAAOQAAABAAAAAAAAAAAQAgAAAADQEAAGRycy9zaGFwZXhtbC54bWxQSwUGAAAAAAYABgBb&#10;AQAAtwMAAAAA&#10;" path="m0,158330l268046,0e">
                  <v:fill on="f" focussize="0,0"/>
                  <v:stroke weight="0.281968503937008pt" color="#6F6E6F" joinstyle="round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794937;top:47562;height:158750;width:1270;" filled="f" stroked="t" coordsize="1,158750" o:gfxdata="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YP/NvQAA&#10;ANwAAAAPAAAAAAAAAAEAIAAAACIAAABkcnMvZG93bnJldi54bWxQSwECFAAUAAAACACHTuJAMy8F&#10;njsAAAA5AAAAEAAAAAAAAAABACAAAAAMAQAAZHJzL3NoYXBleG1sLnhtbFBLBQYAAAAABgAGAFsB&#10;AAC2AwAAAAA=&#10;" path="m0,158330l0,0e">
                  <v:fill on="f" focussize="0,0"/>
                  <v:stroke weight="0.28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794218;top:188936;height:17145;width:1270;" filled="f" stroked="t" coordsize="1,17145" o:gfxdata="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JIWe8AAAA&#10;3AAAAA8AAAAAAAAAAQAgAAAAIgAAAGRycy9kb3ducmV2LnhtbFBLAQIUABQAAAAIAIdO4kAzLwWe&#10;OwAAADkAAAAQAAAAAAAAAAEAIAAAAAsBAABkcnMvc2hhcGV4bWwueG1sUEsFBgAAAAAGAAYAWwEA&#10;ALUDAAAAAA==&#10;" path="m0,0l0,16954e">
                  <v:fill on="f" focussize="0,0"/>
                  <v:stroke weight="0.281968503937008pt" color="#000000" joinstyle="round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426614;top:188936;height:17145;width:1270;" filled="f" stroked="t" coordsize="1,17145" o:gfxdata="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FrUVugAAANwA&#10;AAAPAAAAAAAAAAEAIAAAACIAAABkcnMvZG93bnJldi54bWxQSwECFAAUAAAACACHTuJAMy8FnjsA&#10;AAA5AAAAEAAAAAAAAAABACAAAAAJAQAAZHJzL3NoYXBleG1sLnhtbFBLBQYAAAAABgAGAFsBAACz&#10;AwAAAAA=&#10;" path="m0,0l0,16954e">
                  <v:fill on="f" focussize="0,0"/>
                  <v:stroke weight="0.281968503937008pt" color="#000000" joinstyle="round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426614;top:210811;height:158750;width:1270;" filled="f" stroked="t" coordsize="1,158750" o:gfxdata="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9rv74A&#10;AADcAAAADwAAAAAAAAABACAAAAAiAAAAZHJzL2Rvd25yZXYueG1sUEsBAhQAFAAAAAgAh07iQDMv&#10;BZ47AAAAOQAAABAAAAAAAAAAAQAgAAAADQEAAGRycy9zaGFwZXhtbC54bWxQSwUGAAAAAAYABgBb&#10;AQAAtwMAAAAA&#10;" path="m0,158356l0,0e">
                  <v:fill on="f" focussize="0,0"/>
                  <v:stroke weight="0.28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1870;top:369167;height:1270;width:424815;" filled="f" stroked="t" coordsize="424815,1" o:gfxdata="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reCL4A&#10;AADcAAAADwAAAAAAAAABACAAAAAiAAAAZHJzL2Rvd25yZXYueG1sUEsBAhQAFAAAAAgAh07iQDMv&#10;BZ47AAAAOQAAABAAAAAAAAAAAQAgAAAADQEAAGRycy9zaGFwZXhtbC54bWxQSwUGAAAAAAYABgBb&#10;AQAAtwMAAAAA&#10;" path="m0,0l424751,0e">
                  <v:fill on="f" focussize="0,0"/>
                  <v:stroke weight="0.28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101343;top:205883;height:163830;width:259715;" filled="f" stroked="t" coordsize="259715,163830" o:gfxdata="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TO474A&#10;AADcAAAADwAAAAAAAAABACAAAAAiAAAAZHJzL2Rvd25yZXYueG1sUEsBAhQAFAAAAAgAh07iQDMv&#10;BZ47AAAAOQAAABAAAAAAAAAAAQAgAAAADQEAAGRycy9zaGFwZXhtbC54bWxQSwUGAAAAAAYABgBb&#10;AQAAtwMAAAAA&#10;" path="m0,163283l259270,0e">
                  <v:fill on="f" focussize="0,0"/>
                  <v:stroke weight="0.281968503937008pt" color="#6F6E6F" joinstyle="round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59048;top:205893;height:1270;width:848360;" filled="f" stroked="t" coordsize="848360,1" o:gfxdata="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hViu8AAAA&#10;3AAAAA8AAAAAAAAAAQAgAAAAIgAAAGRycy9kb3ducmV2LnhtbFBLAQIUABQAAAAIAIdO4kAzLwWe&#10;OwAAADkAAAAQAAAAAAAAAAEAIAAAAAsBAABkcnMvc2hhcGV4bWwueG1sUEsFBgAAAAAGAAYAWwEA&#10;ALUDAAAAAA==&#10;" path="m0,0l848296,0e">
                  <v:fill on="f" focussize="0,0"/>
                  <v:stroke weight="0.281968503937008pt" color="#000000" joinstyle="round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59048;top:188936;height:17145;width:1270;" filled="f" stroked="t" coordsize="1,17145" o:gfxdata="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rsbm8AAAA&#10;3AAAAA8AAAAAAAAAAQAgAAAAIgAAAGRycy9kb3ducmV2LnhtbFBLAQIUABQAAAAIAIdO4kAzLwWe&#10;OwAAADkAAAAQAAAAAAAAAAEAIAAAAAsBAABkcnMvc2hhcGV4bWwueG1sUEsFBgAAAAAGAAYAWwEA&#10;ALUDAAAAAA==&#10;" path="m0,0l0,16954e">
                  <v:fill on="f" focussize="0,0"/>
                  <v:stroke weight="0.281968503937008pt" color="#000000" joinstyle="round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426614;top:46419;height:156845;width:1270;" filled="f" stroked="t" coordsize="1,156845" o:gfxdata="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iGGr4A&#10;AADcAAAADwAAAAAAAAABACAAAAAiAAAAZHJzL2Rvd25yZXYueG1sUEsBAhQAFAAAAAgAh07iQDMv&#10;BZ47AAAAOQAAABAAAAAAAAAAAQAgAAAADQEAAGRycy9zaGFwZXhtbC54bWxQSwUGAAAAAAYABgBb&#10;AQAAtwMAAAAA&#10;" path="m0,156362l0,0e">
                  <v:fill on="f" focussize="0,0"/>
                  <v:stroke weight="0.28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95" o:spid="_x0000_s1026" o:spt="100" style="position:absolute;left:58649;top:209041;height:158750;width:1270;" filled="f" stroked="t" coordsize="1,158750" o:gfxdata="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a/dn&#10;wAAAANwAAAAPAAAAAAAAAAEAIAAAACIAAABkcnMvZG93bnJldi54bWxQSwECFAAUAAAACACHTuJA&#10;My8FnjsAAAA5AAAAEAAAAAAAAAABACAAAAAPAQAAZHJzL3NoYXBleG1sLnhtbFBLBQYAAAAABgAG&#10;AFsBAAC5AwAAAAA=&#10;" path="m0,158330l0,0e">
                  <v:fill on="f" focussize="0,0"/>
                  <v:stroke weight="0.281968503937008pt" color="#000000" joinstyle="round" dashstyle="dash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4663;top:205893;height:1270;width:53975;" filled="f" stroked="t" coordsize="53975,1" o:gfxdata="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zpUIL4A&#10;AADcAAAADwAAAAAAAAABACAAAAAiAAAAZHJzL2Rvd25yZXYueG1sUEsBAhQAFAAAAAgAh07iQDMv&#10;BZ47AAAAOQAAABAAAAAAAAAAAQAgAAAADQEAAGRycy9zaGFwZXhtbC54bWxQSwUGAAAAAAYABgBb&#10;AQAAtwMAAAAA&#10;" path="m0,0l53746,0e">
                  <v:fill on="f" focussize="0,0"/>
                  <v:stroke weight="0.281968503937008pt" color="#000000" joinstyle="round" dashstyle="longDashDot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58649;top:369167;height:1270;width:41910;" filled="f" stroked="t" coordsize="41910,1" o:gfxdata="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XF+e&#10;wAAAANwAAAAPAAAAAAAAAAEAIAAAACIAAABkcnMvZG93bnJldi54bWxQSwECFAAUAAAACACHTuJA&#10;My8FnjsAAAA5AAAAEAAAAAAAAAABACAAAAAPAQAAZHJzL3NoYXBleG1sLnhtbFBLBQYAAAAABgAG&#10;AFsBAAC5AwAAAAA=&#10;" path="m0,0l41808,0e">
                  <v:fill on="f" focussize="0,0"/>
                  <v:stroke weight="0.281968503937008pt" color="#6F6E6F" joinstyle="round"/>
                  <v:imagedata o:title=""/>
                  <o:lock v:ext="edit" aspectratio="f"/>
                  <v:textbox inset="0mm,0mm,0mm,0mm"/>
                </v:shape>
                <v:shape id="Graphic 298" o:spid="_x0000_s1026" o:spt="100" style="position:absolute;left:753082;top:47561;height:1270;width:41910;" filled="f" stroked="t" coordsize="41910,1" o:gfxdata="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Dy+y8AAAA&#10;3AAAAA8AAAAAAAAAAQAgAAAAIgAAAGRycy9kb3ducmV2LnhtbFBLAQIUABQAAAAIAIdO4kAzLwWe&#10;OwAAADkAAAAQAAAAAAAAAAEAIAAAAAsBAABkcnMvc2hhcGV4bWwueG1sUEsFBgAAAAAGAAYAWwEA&#10;ALUDAAAAAA==&#10;" path="m0,0l41859,0e">
                  <v:fill on="f" focussize="0,0"/>
                  <v:stroke weight="0.281968503937008pt" color="#6F6E6F" joinstyle="round"/>
                  <v:imagedata o:title=""/>
                  <o:lock v:ext="edit" aspectratio="f"/>
                  <v:textbox inset="0mm,0mm,0mm,0mm"/>
                </v:shape>
                <v:shape id="Textbox 299" o:spid="_x0000_s1026" o:spt="202" type="#_x0000_t202" style="position:absolute;left:510665;top:330603;height:44450;width:346075;" filled="f" stroked="f" coordsize="21600,21600" o:gfxdata="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UL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0BA33A">
                        <w:pPr>
                          <w:spacing w:before="0" w:line="68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Pulse</w:t>
                        </w:r>
                        <w:r>
                          <w:rPr>
                            <w:spacing w:val="-3"/>
                            <w:sz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7"/>
                          </w:rPr>
                          <w:t>Width (</w:t>
                        </w:r>
                        <w:r>
                          <w:rPr>
                            <w:spacing w:val="-3"/>
                            <w:sz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7"/>
                          </w:rPr>
                          <w:t xml:space="preserve">us </w:t>
                        </w:r>
                        <w:r>
                          <w:rPr>
                            <w:spacing w:val="-10"/>
                            <w:sz w:val="7"/>
                          </w:rPr>
                          <w:t>)</w:t>
                        </w:r>
                      </w:p>
                    </w:txbxContent>
                  </v:textbox>
                </v:shape>
                <v:shape id="Textbox 300" o:spid="_x0000_s1026" o:spt="202" type="#_x0000_t202" style="position:absolute;left:428405;top:49352;height:154940;width:365125;" filled="f" stroked="f" coordsize="21600,21600" o:gfxdata="UEsDBAoAAAAAAIdO4kAAAAAAAAAAAAAAAAAEAAAAZHJzL1BLAwQUAAAACACHTuJACkQ4g7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ND+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Q4g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DAC6B9">
                        <w:pPr>
                          <w:spacing w:before="0" w:line="240" w:lineRule="auto"/>
                          <w:rPr>
                            <w:sz w:val="6"/>
                          </w:rPr>
                        </w:pPr>
                      </w:p>
                      <w:p w14:paraId="79370EE0">
                        <w:pPr>
                          <w:spacing w:before="19" w:line="240" w:lineRule="auto"/>
                          <w:rPr>
                            <w:sz w:val="6"/>
                          </w:rPr>
                        </w:pPr>
                      </w:p>
                      <w:p w14:paraId="0EB621E8">
                        <w:pPr>
                          <w:spacing w:before="0"/>
                          <w:ind w:left="362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w w:val="115"/>
                            <w:sz w:val="6"/>
                          </w:rPr>
                          <w:t>1920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i/>
          <w:w w:val="90"/>
          <w:sz w:val="9"/>
        </w:rPr>
        <w:t>V</w:t>
      </w:r>
      <w:r>
        <w:rPr>
          <w:rFonts w:ascii="Arial"/>
          <w:i/>
          <w:spacing w:val="-1"/>
          <w:w w:val="90"/>
          <w:sz w:val="9"/>
        </w:rPr>
        <w:t xml:space="preserve"> </w:t>
      </w:r>
      <w:r>
        <w:rPr>
          <w:spacing w:val="-5"/>
          <w:w w:val="105"/>
          <w:sz w:val="6"/>
        </w:rPr>
        <w:t>max</w:t>
      </w:r>
    </w:p>
    <w:p w14:paraId="5B60031F">
      <w:pPr>
        <w:pStyle w:val="6"/>
        <w:rPr>
          <w:sz w:val="6"/>
        </w:rPr>
      </w:pPr>
    </w:p>
    <w:p w14:paraId="16BD7141">
      <w:pPr>
        <w:pStyle w:val="6"/>
        <w:spacing w:before="50"/>
        <w:rPr>
          <w:sz w:val="6"/>
        </w:rPr>
      </w:pPr>
    </w:p>
    <w:p w14:paraId="3669C1FC">
      <w:pPr>
        <w:spacing w:before="0"/>
        <w:ind w:left="347" w:right="0" w:firstLine="0"/>
        <w:jc w:val="left"/>
        <w:rPr>
          <w:sz w:val="6"/>
        </w:rPr>
      </w:pPr>
      <w:r>
        <w:rPr>
          <w:spacing w:val="-10"/>
          <w:w w:val="115"/>
          <w:sz w:val="6"/>
        </w:rPr>
        <w:t>0</w:t>
      </w:r>
    </w:p>
    <w:p w14:paraId="7DE81067">
      <w:pPr>
        <w:pStyle w:val="6"/>
        <w:rPr>
          <w:sz w:val="6"/>
        </w:rPr>
      </w:pPr>
    </w:p>
    <w:p w14:paraId="2B671C4B">
      <w:pPr>
        <w:pStyle w:val="6"/>
        <w:spacing w:before="47"/>
        <w:rPr>
          <w:sz w:val="6"/>
        </w:rPr>
      </w:pPr>
    </w:p>
    <w:p w14:paraId="72FF2004">
      <w:pPr>
        <w:spacing w:before="0"/>
        <w:ind w:left="172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179705</wp:posOffset>
                </wp:positionH>
                <wp:positionV relativeFrom="paragraph">
                  <wp:posOffset>31750</wp:posOffset>
                </wp:positionV>
                <wp:extent cx="19685" cy="1270"/>
                <wp:effectExtent l="0" t="0" r="0" b="0"/>
                <wp:wrapNone/>
                <wp:docPr id="301" name="Graphic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>
                              <a:moveTo>
                                <a:pt x="1950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1" o:spid="_x0000_s1026" o:spt="100" style="position:absolute;left:0pt;margin-left:14.15pt;margin-top:2.5pt;height:0.1pt;width:1.55pt;mso-position-horizontal-relative:page;z-index:251662336;mso-width-relative:page;mso-height-relative:page;" filled="f" stroked="t" coordsize="19685,1" o:gfxdata="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5sQR/dcAAAAFAQAADwAA&#10;AAAAAAABACAAAAAiAAAAZHJzL2Rvd25yZXYueG1sUEsBAhQAFAAAAAgAh07iQJrNvbIXAgAAeAQA&#10;AA4AAAAAAAAAAQAgAAAAJgEAAGRycy9lMm9Eb2MueG1sUEsFBgAAAAAGAAYAWQEAAK8FAAAAAA==&#10;" path="m19507,0l0,0e">
                <v:fill on="f" focussize="0,0"/>
                <v:stroke weight="0.28196850393700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w w:val="90"/>
          <w:sz w:val="9"/>
        </w:rPr>
        <w:t>V</w:t>
      </w:r>
      <w:r>
        <w:rPr>
          <w:rFonts w:ascii="Arial"/>
          <w:i/>
          <w:spacing w:val="-1"/>
          <w:w w:val="90"/>
          <w:sz w:val="9"/>
        </w:rPr>
        <w:t xml:space="preserve"> </w:t>
      </w:r>
      <w:r>
        <w:rPr>
          <w:spacing w:val="-5"/>
          <w:sz w:val="6"/>
        </w:rPr>
        <w:t>max</w:t>
      </w:r>
    </w:p>
    <w:p w14:paraId="27EBA33A">
      <w:pPr>
        <w:pStyle w:val="6"/>
        <w:spacing w:before="22"/>
      </w:pPr>
    </w:p>
    <w:p w14:paraId="55CEECCE">
      <w:pPr>
        <w:pStyle w:val="6"/>
        <w:spacing w:before="1" w:line="273" w:lineRule="auto"/>
        <w:ind w:left="142" w:right="141"/>
        <w:jc w:val="both"/>
      </w:pP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direction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counterclockwise</w:t>
      </w:r>
      <w:r>
        <w:rPr>
          <w:spacing w:val="40"/>
        </w:rP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rotation</w:t>
      </w:r>
      <w: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motor</w:t>
      </w:r>
      <w:r>
        <w:t xml:space="preserve"> </w:t>
      </w:r>
      <w:r>
        <w:rPr>
          <w:spacing w:val="-4"/>
        </w:rPr>
        <w:t>output</w:t>
      </w:r>
      <w:r>
        <w:t xml:space="preserve"> </w:t>
      </w:r>
      <w:r>
        <w:rPr>
          <w:spacing w:val="-4"/>
        </w:rPr>
        <w:t>shaft.</w:t>
      </w:r>
      <w:r>
        <w:t xml:space="preserve"> </w:t>
      </w:r>
      <w:r>
        <w:rPr>
          <w:spacing w:val="-4"/>
        </w:rPr>
        <w:t>Configure</w:t>
      </w:r>
      <w:r>
        <w:rPr>
          <w:spacing w:val="40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PWM</w:t>
      </w:r>
      <w:r>
        <w:rPr>
          <w:spacing w:val="-2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calibrate</w:t>
      </w:r>
      <w:r>
        <w:rPr>
          <w:spacing w:val="40"/>
        </w:rPr>
        <w:t xml:space="preserve"> </w:t>
      </w:r>
      <w:r>
        <w:t>the PWM signal inside RoboMaster Assistant.</w:t>
      </w:r>
    </w:p>
    <w:p w14:paraId="08289B1C">
      <w:pPr>
        <w:pStyle w:val="6"/>
        <w:spacing w:before="12"/>
      </w:pPr>
    </w:p>
    <w:p w14:paraId="1425B90E">
      <w:pPr>
        <w:pStyle w:val="11"/>
        <w:numPr>
          <w:ilvl w:val="0"/>
          <w:numId w:val="9"/>
        </w:numPr>
        <w:tabs>
          <w:tab w:val="left" w:pos="225"/>
        </w:tabs>
        <w:spacing w:before="1" w:after="0" w:line="240" w:lineRule="auto"/>
        <w:ind w:left="225" w:right="0" w:hanging="83"/>
        <w:jc w:val="both"/>
        <w:rPr>
          <w:sz w:val="8"/>
        </w:rPr>
      </w:pPr>
      <w:r>
        <w:rPr>
          <w:sz w:val="8"/>
        </w:rPr>
        <w:t>PWM</w:t>
      </w:r>
      <w:r>
        <w:rPr>
          <w:spacing w:val="-5"/>
          <w:sz w:val="8"/>
        </w:rPr>
        <w:t xml:space="preserve"> </w:t>
      </w:r>
      <w:r>
        <w:rPr>
          <w:sz w:val="8"/>
        </w:rPr>
        <w:t>Signal</w:t>
      </w:r>
      <w:r>
        <w:rPr>
          <w:spacing w:val="-4"/>
          <w:sz w:val="8"/>
        </w:rPr>
        <w:t xml:space="preserve"> </w:t>
      </w:r>
      <w:r>
        <w:rPr>
          <w:sz w:val="8"/>
        </w:rPr>
        <w:t>Range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Calibration</w:t>
      </w:r>
    </w:p>
    <w:p w14:paraId="5B65B1A3">
      <w:pPr>
        <w:pStyle w:val="6"/>
        <w:spacing w:before="13" w:line="273" w:lineRule="auto"/>
        <w:ind w:left="142" w:right="141"/>
        <w:jc w:val="both"/>
      </w:pPr>
      <w:r>
        <w:t>When the input signal is set to be PWM (50 to</w:t>
      </w:r>
      <w:r>
        <w:rPr>
          <w:spacing w:val="40"/>
        </w:rPr>
        <w:t xml:space="preserve"> </w:t>
      </w:r>
      <w:r>
        <w:t>500Hz),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pulse</w:t>
      </w:r>
      <w:r>
        <w:rPr>
          <w:spacing w:val="-6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t>(1000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2000us)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rPr>
          <w:spacing w:val="-2"/>
        </w:rPr>
        <w:t>calibrated.</w:t>
      </w:r>
    </w:p>
    <w:p w14:paraId="39EB5FCF">
      <w:pPr>
        <w:pStyle w:val="6"/>
        <w:spacing w:after="0" w:line="273" w:lineRule="auto"/>
        <w:jc w:val="both"/>
        <w:sectPr>
          <w:pgSz w:w="2270" w:h="4260"/>
          <w:pgMar w:top="200" w:right="141" w:bottom="240" w:left="141" w:header="0" w:footer="65" w:gutter="0"/>
          <w:cols w:space="720" w:num="1"/>
        </w:sectPr>
      </w:pPr>
    </w:p>
    <w:p w14:paraId="171F73C1">
      <w:pPr>
        <w:pStyle w:val="11"/>
        <w:numPr>
          <w:ilvl w:val="1"/>
          <w:numId w:val="9"/>
        </w:numPr>
        <w:tabs>
          <w:tab w:val="left" w:pos="241"/>
          <w:tab w:val="left" w:pos="244"/>
        </w:tabs>
        <w:spacing w:before="60" w:after="0" w:line="273" w:lineRule="auto"/>
        <w:ind w:left="244" w:right="140" w:hanging="103"/>
        <w:jc w:val="both"/>
        <w:rPr>
          <w:sz w:val="8"/>
        </w:rPr>
      </w:pPr>
      <w:r>
        <w:rPr>
          <w:w w:val="105"/>
          <w:sz w:val="8"/>
        </w:rPr>
        <w:t>Connect the speed controller and a PWM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equipment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via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provided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PWM</w:t>
      </w:r>
      <w:r>
        <w:rPr>
          <w:spacing w:val="-8"/>
          <w:w w:val="105"/>
          <w:sz w:val="8"/>
        </w:rPr>
        <w:t xml:space="preserve"> </w:t>
      </w:r>
      <w:r>
        <w:rPr>
          <w:w w:val="105"/>
          <w:sz w:val="8"/>
        </w:rPr>
        <w:t>cable.</w:t>
      </w:r>
    </w:p>
    <w:p w14:paraId="7BAFA620">
      <w:pPr>
        <w:pStyle w:val="11"/>
        <w:numPr>
          <w:ilvl w:val="1"/>
          <w:numId w:val="9"/>
        </w:numPr>
        <w:tabs>
          <w:tab w:val="left" w:pos="242"/>
          <w:tab w:val="left" w:pos="244"/>
        </w:tabs>
        <w:spacing w:before="0" w:after="0" w:line="273" w:lineRule="auto"/>
        <w:ind w:left="244" w:right="139" w:hanging="103"/>
        <w:jc w:val="both"/>
        <w:rPr>
          <w:sz w:val="8"/>
        </w:rPr>
      </w:pPr>
      <w:r>
        <w:rPr>
          <w:sz w:val="8"/>
        </w:rPr>
        <w:t>Adjust the pulse width to the maximum and</w:t>
      </w:r>
      <w:r>
        <w:rPr>
          <w:spacing w:val="40"/>
          <w:sz w:val="8"/>
        </w:rPr>
        <w:t xml:space="preserve"> </w:t>
      </w:r>
      <w:r>
        <w:rPr>
          <w:sz w:val="8"/>
        </w:rPr>
        <w:t>power</w:t>
      </w:r>
      <w:r>
        <w:rPr>
          <w:spacing w:val="-7"/>
          <w:sz w:val="8"/>
        </w:rPr>
        <w:t xml:space="preserve"> </w:t>
      </w:r>
      <w:r>
        <w:rPr>
          <w:sz w:val="8"/>
        </w:rPr>
        <w:t>on</w:t>
      </w:r>
      <w:r>
        <w:rPr>
          <w:spacing w:val="-6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speed</w:t>
      </w:r>
      <w:r>
        <w:rPr>
          <w:spacing w:val="-6"/>
          <w:sz w:val="8"/>
        </w:rPr>
        <w:t xml:space="preserve"> </w:t>
      </w:r>
      <w:r>
        <w:rPr>
          <w:sz w:val="8"/>
        </w:rPr>
        <w:t>controller</w:t>
      </w:r>
      <w:r>
        <w:rPr>
          <w:spacing w:val="-7"/>
          <w:sz w:val="8"/>
        </w:rPr>
        <w:t xml:space="preserve"> </w:t>
      </w:r>
      <w:r>
        <w:rPr>
          <w:sz w:val="8"/>
        </w:rPr>
        <w:t>and</w:t>
      </w:r>
      <w:r>
        <w:rPr>
          <w:spacing w:val="-6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motor.</w:t>
      </w:r>
      <w:r>
        <w:rPr>
          <w:spacing w:val="40"/>
          <w:sz w:val="8"/>
        </w:rPr>
        <w:t xml:space="preserve"> </w:t>
      </w:r>
      <w:r>
        <w:rPr>
          <w:sz w:val="8"/>
        </w:rPr>
        <w:t>The</w:t>
      </w:r>
      <w:r>
        <w:rPr>
          <w:spacing w:val="-2"/>
          <w:sz w:val="8"/>
        </w:rPr>
        <w:t xml:space="preserve"> </w:t>
      </w:r>
      <w:r>
        <w:rPr>
          <w:sz w:val="8"/>
        </w:rPr>
        <w:t>PWM</w:t>
      </w:r>
      <w:r>
        <w:rPr>
          <w:spacing w:val="-2"/>
          <w:sz w:val="8"/>
        </w:rPr>
        <w:t xml:space="preserve"> </w:t>
      </w:r>
      <w:r>
        <w:rPr>
          <w:sz w:val="8"/>
        </w:rPr>
        <w:t>signal</w:t>
      </w:r>
      <w:r>
        <w:rPr>
          <w:spacing w:val="-2"/>
          <w:sz w:val="8"/>
        </w:rPr>
        <w:t xml:space="preserve"> </w:t>
      </w:r>
      <w:r>
        <w:rPr>
          <w:sz w:val="8"/>
        </w:rPr>
        <w:t>range</w:t>
      </w:r>
      <w:r>
        <w:rPr>
          <w:spacing w:val="-2"/>
          <w:sz w:val="8"/>
        </w:rPr>
        <w:t xml:space="preserve"> </w:t>
      </w:r>
      <w:r>
        <w:rPr>
          <w:sz w:val="8"/>
        </w:rPr>
        <w:t>calibration</w:t>
      </w:r>
      <w:r>
        <w:rPr>
          <w:spacing w:val="-2"/>
          <w:sz w:val="8"/>
        </w:rPr>
        <w:t xml:space="preserve"> </w:t>
      </w:r>
      <w:r>
        <w:rPr>
          <w:sz w:val="8"/>
        </w:rPr>
        <w:t>starts</w:t>
      </w:r>
      <w:r>
        <w:rPr>
          <w:spacing w:val="-2"/>
          <w:sz w:val="8"/>
        </w:rPr>
        <w:t xml:space="preserve"> </w:t>
      </w:r>
      <w:r>
        <w:rPr>
          <w:sz w:val="8"/>
        </w:rPr>
        <w:t>with</w:t>
      </w:r>
      <w:r>
        <w:rPr>
          <w:spacing w:val="40"/>
          <w:sz w:val="8"/>
        </w:rPr>
        <w:t xml:space="preserve"> </w:t>
      </w:r>
      <w:r>
        <w:rPr>
          <w:sz w:val="8"/>
        </w:rPr>
        <w:t>the status LED being solid green.</w:t>
      </w:r>
    </w:p>
    <w:p w14:paraId="27B02ECE">
      <w:pPr>
        <w:pStyle w:val="11"/>
        <w:numPr>
          <w:ilvl w:val="1"/>
          <w:numId w:val="9"/>
        </w:numPr>
        <w:tabs>
          <w:tab w:val="left" w:pos="241"/>
          <w:tab w:val="left" w:pos="244"/>
        </w:tabs>
        <w:spacing w:before="0" w:after="0" w:line="273" w:lineRule="auto"/>
        <w:ind w:left="244" w:right="138" w:hanging="103"/>
        <w:jc w:val="both"/>
        <w:rPr>
          <w:sz w:val="8"/>
        </w:rPr>
      </w:pPr>
      <w:r>
        <w:rPr>
          <w:sz w:val="8"/>
        </w:rPr>
        <w:t>Adjust</w:t>
      </w:r>
      <w:r>
        <w:rPr>
          <w:spacing w:val="-7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pulse</w:t>
      </w:r>
      <w:r>
        <w:rPr>
          <w:spacing w:val="-6"/>
          <w:sz w:val="8"/>
        </w:rPr>
        <w:t xml:space="preserve"> </w:t>
      </w:r>
      <w:r>
        <w:rPr>
          <w:sz w:val="8"/>
        </w:rPr>
        <w:t>width</w:t>
      </w:r>
      <w:r>
        <w:rPr>
          <w:spacing w:val="-6"/>
          <w:sz w:val="8"/>
        </w:rPr>
        <w:t xml:space="preserve"> </w:t>
      </w:r>
      <w:r>
        <w:rPr>
          <w:sz w:val="8"/>
        </w:rPr>
        <w:t>to</w:t>
      </w:r>
      <w:r>
        <w:rPr>
          <w:spacing w:val="-7"/>
          <w:sz w:val="8"/>
        </w:rPr>
        <w:t xml:space="preserve"> </w:t>
      </w:r>
      <w:r>
        <w:rPr>
          <w:sz w:val="8"/>
        </w:rPr>
        <w:t>the</w:t>
      </w:r>
      <w:r>
        <w:rPr>
          <w:spacing w:val="-6"/>
          <w:sz w:val="8"/>
        </w:rPr>
        <w:t xml:space="preserve"> </w:t>
      </w:r>
      <w:r>
        <w:rPr>
          <w:sz w:val="8"/>
        </w:rPr>
        <w:t>minimum</w:t>
      </w:r>
      <w:r>
        <w:rPr>
          <w:spacing w:val="-6"/>
          <w:sz w:val="8"/>
        </w:rPr>
        <w:t xml:space="preserve"> </w:t>
      </w:r>
      <w:r>
        <w:rPr>
          <w:sz w:val="8"/>
        </w:rPr>
        <w:t>within</w:t>
      </w:r>
      <w:r>
        <w:rPr>
          <w:spacing w:val="40"/>
          <w:sz w:val="8"/>
        </w:rPr>
        <w:t xml:space="preserve"> </w:t>
      </w:r>
      <w:r>
        <w:rPr>
          <w:sz w:val="8"/>
        </w:rPr>
        <w:t>3 seconds. The speed controller will work</w:t>
      </w:r>
      <w:r>
        <w:rPr>
          <w:spacing w:val="40"/>
          <w:sz w:val="8"/>
        </w:rPr>
        <w:t xml:space="preserve"> </w:t>
      </w:r>
      <w:r>
        <w:rPr>
          <w:sz w:val="8"/>
        </w:rPr>
        <w:t>normally if calibration successes with the</w:t>
      </w:r>
      <w:r>
        <w:rPr>
          <w:spacing w:val="40"/>
          <w:sz w:val="8"/>
        </w:rPr>
        <w:t xml:space="preserve"> </w:t>
      </w:r>
      <w:r>
        <w:rPr>
          <w:spacing w:val="-2"/>
          <w:sz w:val="8"/>
        </w:rPr>
        <w:t>status LED being green; If calibration fails, the</w:t>
      </w:r>
      <w:r>
        <w:rPr>
          <w:spacing w:val="40"/>
          <w:sz w:val="8"/>
        </w:rPr>
        <w:t xml:space="preserve"> </w:t>
      </w:r>
      <w:r>
        <w:rPr>
          <w:sz w:val="8"/>
        </w:rPr>
        <w:t>status LED will blink orange quickly.</w:t>
      </w:r>
    </w:p>
    <w:p w14:paraId="3B7CBACD">
      <w:pPr>
        <w:pStyle w:val="2"/>
        <w:spacing w:before="58"/>
        <w:jc w:val="both"/>
      </w:pPr>
      <w:r>
        <w:rPr>
          <w:spacing w:val="-2"/>
        </w:rPr>
        <w:t>Performance</w:t>
      </w:r>
      <w:r>
        <w:rPr>
          <w:spacing w:val="12"/>
        </w:rPr>
        <w:t xml:space="preserve"> </w:t>
      </w:r>
      <w:r>
        <w:rPr>
          <w:spacing w:val="-2"/>
        </w:rPr>
        <w:t>Diagram</w:t>
      </w:r>
    </w:p>
    <w:p w14:paraId="1A274AC9">
      <w:pPr>
        <w:pStyle w:val="6"/>
        <w:spacing w:before="11" w:line="273" w:lineRule="auto"/>
        <w:ind w:left="142" w:right="139"/>
        <w:jc w:val="both"/>
      </w:pPr>
      <w:r>
        <w:t>The following data displays the performance of</w:t>
      </w:r>
      <w:r>
        <w:rPr>
          <w:spacing w:val="40"/>
        </w:rPr>
        <w:t xml:space="preserve"> </w:t>
      </w:r>
      <w:r>
        <w:t>the M3508 P19 Brushless DC Gear Motor and</w:t>
      </w:r>
      <w:r>
        <w:rPr>
          <w:spacing w:val="40"/>
        </w:rPr>
        <w:t xml:space="preserve"> </w:t>
      </w:r>
      <w:r>
        <w:t>was generated using the C620:</w:t>
      </w:r>
    </w:p>
    <w:p w14:paraId="030BE329">
      <w:pPr>
        <w:pStyle w:val="6"/>
        <w:spacing w:after="0" w:line="273" w:lineRule="auto"/>
        <w:jc w:val="both"/>
        <w:sectPr>
          <w:pgSz w:w="2270" w:h="4260"/>
          <w:pgMar w:top="200" w:right="141" w:bottom="240" w:left="141" w:header="0" w:footer="65" w:gutter="0"/>
          <w:cols w:space="720" w:num="1"/>
        </w:sectPr>
      </w:pPr>
    </w:p>
    <w:p w14:paraId="223FC0D7">
      <w:pPr>
        <w:spacing w:before="45"/>
        <w:ind w:left="149" w:right="0" w:firstLine="0"/>
        <w:jc w:val="left"/>
        <w:rPr>
          <w:sz w:val="5"/>
        </w:rPr>
      </w:pPr>
      <w:r>
        <w:rPr>
          <w:w w:val="110"/>
          <w:sz w:val="5"/>
        </w:rPr>
        <w:t>n(rpm)</w:t>
      </w:r>
      <w:r>
        <w:rPr>
          <w:spacing w:val="2"/>
          <w:w w:val="115"/>
          <w:sz w:val="5"/>
        </w:rPr>
        <w:t xml:space="preserve"> </w:t>
      </w:r>
      <w:r>
        <w:rPr>
          <w:rFonts w:ascii="Trebuchet MS" w:hAnsi="Trebuchet MS"/>
          <w:spacing w:val="-4"/>
          <w:w w:val="115"/>
          <w:sz w:val="7"/>
        </w:rPr>
        <w:t>η</w:t>
      </w:r>
      <w:r>
        <w:rPr>
          <w:spacing w:val="-4"/>
          <w:w w:val="115"/>
          <w:sz w:val="5"/>
        </w:rPr>
        <w:t>(%)</w:t>
      </w:r>
    </w:p>
    <w:p w14:paraId="28BDD473">
      <w:pPr>
        <w:pStyle w:val="6"/>
        <w:spacing w:before="1"/>
        <w:rPr>
          <w:sz w:val="5"/>
        </w:rPr>
      </w:pPr>
      <w:r>
        <w:br w:type="column"/>
      </w:r>
    </w:p>
    <w:p w14:paraId="479A284A">
      <w:pPr>
        <w:spacing w:before="0"/>
        <w:ind w:left="149" w:right="0" w:firstLine="0"/>
        <w:jc w:val="left"/>
        <w:rPr>
          <w:sz w:val="5"/>
        </w:rPr>
      </w:pPr>
      <w:r>
        <w:rPr>
          <w:w w:val="105"/>
          <w:sz w:val="5"/>
        </w:rPr>
        <w:t>I(A)</w:t>
      </w:r>
      <w:r>
        <w:rPr>
          <w:spacing w:val="18"/>
          <w:w w:val="105"/>
          <w:sz w:val="5"/>
        </w:rPr>
        <w:t xml:space="preserve"> </w:t>
      </w:r>
      <w:r>
        <w:rPr>
          <w:spacing w:val="-4"/>
          <w:w w:val="105"/>
          <w:sz w:val="5"/>
        </w:rPr>
        <w:t>P(W)</w:t>
      </w:r>
    </w:p>
    <w:p w14:paraId="4A9ABCC2">
      <w:pPr>
        <w:spacing w:after="0"/>
        <w:jc w:val="left"/>
        <w:rPr>
          <w:sz w:val="5"/>
        </w:rPr>
        <w:sectPr>
          <w:type w:val="continuous"/>
          <w:pgSz w:w="2270" w:h="4260"/>
          <w:pgMar w:top="140" w:right="141" w:bottom="0" w:left="141" w:header="0" w:footer="65" w:gutter="0"/>
          <w:cols w:equalWidth="0" w:num="2">
            <w:col w:w="536" w:space="899"/>
            <w:col w:w="553"/>
          </w:cols>
        </w:sectPr>
      </w:pPr>
    </w:p>
    <w:p w14:paraId="398A0BB9">
      <w:pPr>
        <w:spacing w:before="26"/>
        <w:ind w:left="195" w:right="0" w:firstLine="0"/>
        <w:jc w:val="left"/>
        <w:rPr>
          <w:sz w:val="5"/>
        </w:rPr>
      </w:pPr>
      <w:r>
        <w:rPr>
          <w:sz w:val="5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389255</wp:posOffset>
                </wp:positionH>
                <wp:positionV relativeFrom="paragraph">
                  <wp:posOffset>34925</wp:posOffset>
                </wp:positionV>
                <wp:extent cx="707390" cy="338455"/>
                <wp:effectExtent l="0" t="0" r="0" b="0"/>
                <wp:wrapNone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390" cy="338455"/>
                          <a:chOff x="0" y="0"/>
                          <a:chExt cx="707390" cy="33845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2265" y="294167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>
                                <a:moveTo>
                                  <a:pt x="0" y="0"/>
                                </a:moveTo>
                                <a:lnTo>
                                  <a:pt x="703643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265" y="252468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>
                                <a:moveTo>
                                  <a:pt x="0" y="0"/>
                                </a:moveTo>
                                <a:lnTo>
                                  <a:pt x="703643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265" y="210506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>
                                <a:moveTo>
                                  <a:pt x="0" y="0"/>
                                </a:moveTo>
                                <a:lnTo>
                                  <a:pt x="703643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265" y="168807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>
                                <a:moveTo>
                                  <a:pt x="0" y="0"/>
                                </a:moveTo>
                                <a:lnTo>
                                  <a:pt x="703643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265" y="126846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>
                                <a:moveTo>
                                  <a:pt x="0" y="0"/>
                                </a:moveTo>
                                <a:lnTo>
                                  <a:pt x="703643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265" y="85145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>
                                <a:moveTo>
                                  <a:pt x="0" y="0"/>
                                </a:moveTo>
                                <a:lnTo>
                                  <a:pt x="703643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265" y="43185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>
                                <a:moveTo>
                                  <a:pt x="0" y="0"/>
                                </a:moveTo>
                                <a:lnTo>
                                  <a:pt x="703643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265" y="1485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>
                                <a:moveTo>
                                  <a:pt x="0" y="0"/>
                                </a:moveTo>
                                <a:lnTo>
                                  <a:pt x="703643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19495" y="1485"/>
                            <a:ext cx="127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645">
                                <a:moveTo>
                                  <a:pt x="0" y="0"/>
                                </a:moveTo>
                                <a:lnTo>
                                  <a:pt x="0" y="334645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36987" y="1485"/>
                            <a:ext cx="127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645">
                                <a:moveTo>
                                  <a:pt x="0" y="0"/>
                                </a:moveTo>
                                <a:lnTo>
                                  <a:pt x="0" y="334645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54216" y="1485"/>
                            <a:ext cx="127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645">
                                <a:moveTo>
                                  <a:pt x="0" y="0"/>
                                </a:moveTo>
                                <a:lnTo>
                                  <a:pt x="0" y="334645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71448" y="1485"/>
                            <a:ext cx="127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645">
                                <a:moveTo>
                                  <a:pt x="0" y="0"/>
                                </a:moveTo>
                                <a:lnTo>
                                  <a:pt x="0" y="334645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88676" y="1485"/>
                            <a:ext cx="127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645">
                                <a:moveTo>
                                  <a:pt x="0" y="0"/>
                                </a:moveTo>
                                <a:lnTo>
                                  <a:pt x="0" y="334645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05906" y="1485"/>
                            <a:ext cx="127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645">
                                <a:moveTo>
                                  <a:pt x="0" y="0"/>
                                </a:moveTo>
                                <a:lnTo>
                                  <a:pt x="0" y="334645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265" y="1483"/>
                            <a:ext cx="704215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334645">
                                <a:moveTo>
                                  <a:pt x="0" y="334645"/>
                                </a:moveTo>
                                <a:lnTo>
                                  <a:pt x="0" y="0"/>
                                </a:lnTo>
                              </a:path>
                              <a:path w="704215" h="334645">
                                <a:moveTo>
                                  <a:pt x="0" y="334645"/>
                                </a:moveTo>
                                <a:lnTo>
                                  <a:pt x="703643" y="334645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485" y="22186"/>
                            <a:ext cx="12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70">
                                <a:moveTo>
                                  <a:pt x="0" y="850"/>
                                </a:moveTo>
                                <a:lnTo>
                                  <a:pt x="1181" y="596"/>
                                </a:lnTo>
                                <a:lnTo>
                                  <a:pt x="1955" y="228"/>
                                </a:lnTo>
                                <a:lnTo>
                                  <a:pt x="3517" y="114"/>
                                </a:lnTo>
                                <a:lnTo>
                                  <a:pt x="5080" y="0"/>
                                </a:lnTo>
                                <a:lnTo>
                                  <a:pt x="7035" y="114"/>
                                </a:lnTo>
                                <a:lnTo>
                                  <a:pt x="9385" y="114"/>
                                </a:lnTo>
                                <a:lnTo>
                                  <a:pt x="11849" y="114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59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5180" y="21577"/>
                            <a:ext cx="81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270">
                                <a:moveTo>
                                  <a:pt x="0" y="558"/>
                                </a:moveTo>
                                <a:lnTo>
                                  <a:pt x="203" y="698"/>
                                </a:lnTo>
                                <a:lnTo>
                                  <a:pt x="685" y="850"/>
                                </a:lnTo>
                                <a:lnTo>
                                  <a:pt x="1079" y="850"/>
                                </a:lnTo>
                                <a:lnTo>
                                  <a:pt x="1473" y="736"/>
                                </a:lnTo>
                                <a:lnTo>
                                  <a:pt x="1866" y="609"/>
                                </a:lnTo>
                                <a:lnTo>
                                  <a:pt x="2057" y="0"/>
                                </a:lnTo>
                                <a:lnTo>
                                  <a:pt x="2654" y="0"/>
                                </a:lnTo>
                                <a:lnTo>
                                  <a:pt x="3238" y="0"/>
                                </a:lnTo>
                                <a:lnTo>
                                  <a:pt x="4406" y="609"/>
                                </a:lnTo>
                                <a:lnTo>
                                  <a:pt x="4991" y="736"/>
                                </a:lnTo>
                                <a:lnTo>
                                  <a:pt x="5562" y="850"/>
                                </a:lnTo>
                                <a:lnTo>
                                  <a:pt x="5778" y="736"/>
                                </a:lnTo>
                                <a:lnTo>
                                  <a:pt x="6159" y="736"/>
                                </a:lnTo>
                                <a:lnTo>
                                  <a:pt x="17297" y="736"/>
                                </a:lnTo>
                                <a:lnTo>
                                  <a:pt x="18478" y="850"/>
                                </a:lnTo>
                                <a:lnTo>
                                  <a:pt x="19062" y="736"/>
                                </a:lnTo>
                                <a:lnTo>
                                  <a:pt x="19646" y="609"/>
                                </a:lnTo>
                                <a:lnTo>
                                  <a:pt x="19646" y="0"/>
                                </a:lnTo>
                                <a:lnTo>
                                  <a:pt x="20243" y="0"/>
                                </a:lnTo>
                                <a:lnTo>
                                  <a:pt x="20815" y="0"/>
                                </a:lnTo>
                                <a:lnTo>
                                  <a:pt x="21793" y="609"/>
                                </a:lnTo>
                                <a:lnTo>
                                  <a:pt x="22580" y="736"/>
                                </a:lnTo>
                                <a:lnTo>
                                  <a:pt x="23355" y="850"/>
                                </a:lnTo>
                                <a:lnTo>
                                  <a:pt x="24345" y="850"/>
                                </a:lnTo>
                                <a:lnTo>
                                  <a:pt x="24917" y="736"/>
                                </a:lnTo>
                                <a:lnTo>
                                  <a:pt x="25501" y="609"/>
                                </a:lnTo>
                                <a:lnTo>
                                  <a:pt x="25704" y="0"/>
                                </a:lnTo>
                                <a:lnTo>
                                  <a:pt x="26098" y="0"/>
                                </a:lnTo>
                                <a:lnTo>
                                  <a:pt x="26479" y="0"/>
                                </a:lnTo>
                                <a:lnTo>
                                  <a:pt x="26682" y="609"/>
                                </a:lnTo>
                                <a:lnTo>
                                  <a:pt x="27266" y="736"/>
                                </a:lnTo>
                                <a:lnTo>
                                  <a:pt x="27851" y="850"/>
                                </a:lnTo>
                                <a:lnTo>
                                  <a:pt x="28829" y="736"/>
                                </a:lnTo>
                                <a:lnTo>
                                  <a:pt x="29603" y="736"/>
                                </a:lnTo>
                                <a:lnTo>
                                  <a:pt x="31953" y="736"/>
                                </a:lnTo>
                                <a:lnTo>
                                  <a:pt x="33121" y="736"/>
                                </a:lnTo>
                                <a:lnTo>
                                  <a:pt x="33705" y="736"/>
                                </a:lnTo>
                                <a:lnTo>
                                  <a:pt x="34696" y="850"/>
                                </a:lnTo>
                                <a:lnTo>
                                  <a:pt x="35471" y="736"/>
                                </a:lnTo>
                                <a:lnTo>
                                  <a:pt x="36258" y="609"/>
                                </a:lnTo>
                                <a:lnTo>
                                  <a:pt x="37045" y="0"/>
                                </a:lnTo>
                                <a:lnTo>
                                  <a:pt x="37807" y="0"/>
                                </a:lnTo>
                                <a:lnTo>
                                  <a:pt x="38595" y="0"/>
                                </a:lnTo>
                                <a:lnTo>
                                  <a:pt x="39573" y="609"/>
                                </a:lnTo>
                                <a:lnTo>
                                  <a:pt x="40170" y="736"/>
                                </a:lnTo>
                                <a:lnTo>
                                  <a:pt x="40741" y="850"/>
                                </a:lnTo>
                                <a:lnTo>
                                  <a:pt x="40957" y="736"/>
                                </a:lnTo>
                                <a:lnTo>
                                  <a:pt x="41338" y="736"/>
                                </a:lnTo>
                                <a:lnTo>
                                  <a:pt x="80022" y="736"/>
                                </a:lnTo>
                                <a:lnTo>
                                  <a:pt x="81280" y="736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59575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28262" y="22186"/>
                            <a:ext cx="4603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19380">
                                <a:moveTo>
                                  <a:pt x="0" y="114"/>
                                </a:moveTo>
                                <a:lnTo>
                                  <a:pt x="0" y="114"/>
                                </a:lnTo>
                                <a:lnTo>
                                  <a:pt x="154787" y="114"/>
                                </a:lnTo>
                                <a:lnTo>
                                  <a:pt x="156540" y="0"/>
                                </a:lnTo>
                                <a:lnTo>
                                  <a:pt x="158102" y="114"/>
                                </a:lnTo>
                                <a:lnTo>
                                  <a:pt x="159664" y="228"/>
                                </a:lnTo>
                                <a:lnTo>
                                  <a:pt x="161226" y="850"/>
                                </a:lnTo>
                                <a:lnTo>
                                  <a:pt x="162788" y="850"/>
                                </a:lnTo>
                                <a:lnTo>
                                  <a:pt x="164350" y="850"/>
                                </a:lnTo>
                                <a:lnTo>
                                  <a:pt x="165912" y="228"/>
                                </a:lnTo>
                                <a:lnTo>
                                  <a:pt x="167474" y="114"/>
                                </a:lnTo>
                                <a:lnTo>
                                  <a:pt x="169037" y="0"/>
                                </a:lnTo>
                                <a:lnTo>
                                  <a:pt x="170802" y="114"/>
                                </a:lnTo>
                                <a:lnTo>
                                  <a:pt x="172161" y="114"/>
                                </a:lnTo>
                                <a:lnTo>
                                  <a:pt x="173532" y="114"/>
                                </a:lnTo>
                                <a:lnTo>
                                  <a:pt x="174320" y="0"/>
                                </a:lnTo>
                                <a:lnTo>
                                  <a:pt x="175679" y="114"/>
                                </a:lnTo>
                                <a:lnTo>
                                  <a:pt x="177050" y="228"/>
                                </a:lnTo>
                                <a:lnTo>
                                  <a:pt x="179006" y="850"/>
                                </a:lnTo>
                                <a:lnTo>
                                  <a:pt x="180365" y="850"/>
                                </a:lnTo>
                                <a:lnTo>
                                  <a:pt x="181737" y="850"/>
                                </a:lnTo>
                                <a:lnTo>
                                  <a:pt x="182524" y="228"/>
                                </a:lnTo>
                                <a:lnTo>
                                  <a:pt x="183896" y="114"/>
                                </a:lnTo>
                                <a:lnTo>
                                  <a:pt x="185254" y="0"/>
                                </a:lnTo>
                                <a:lnTo>
                                  <a:pt x="186829" y="114"/>
                                </a:lnTo>
                                <a:lnTo>
                                  <a:pt x="188569" y="114"/>
                                </a:lnTo>
                                <a:lnTo>
                                  <a:pt x="194437" y="114"/>
                                </a:lnTo>
                                <a:lnTo>
                                  <a:pt x="197954" y="114"/>
                                </a:lnTo>
                                <a:lnTo>
                                  <a:pt x="199326" y="114"/>
                                </a:lnTo>
                                <a:lnTo>
                                  <a:pt x="201079" y="0"/>
                                </a:lnTo>
                                <a:lnTo>
                                  <a:pt x="202653" y="114"/>
                                </a:lnTo>
                                <a:lnTo>
                                  <a:pt x="204215" y="228"/>
                                </a:lnTo>
                                <a:lnTo>
                                  <a:pt x="205765" y="850"/>
                                </a:lnTo>
                                <a:lnTo>
                                  <a:pt x="207340" y="850"/>
                                </a:lnTo>
                                <a:lnTo>
                                  <a:pt x="208902" y="850"/>
                                </a:lnTo>
                                <a:lnTo>
                                  <a:pt x="210464" y="228"/>
                                </a:lnTo>
                                <a:lnTo>
                                  <a:pt x="212026" y="114"/>
                                </a:lnTo>
                                <a:lnTo>
                                  <a:pt x="213588" y="0"/>
                                </a:lnTo>
                                <a:lnTo>
                                  <a:pt x="215150" y="114"/>
                                </a:lnTo>
                                <a:lnTo>
                                  <a:pt x="216725" y="114"/>
                                </a:lnTo>
                                <a:lnTo>
                                  <a:pt x="221399" y="114"/>
                                </a:lnTo>
                                <a:lnTo>
                                  <a:pt x="222973" y="114"/>
                                </a:lnTo>
                                <a:lnTo>
                                  <a:pt x="224345" y="0"/>
                                </a:lnTo>
                                <a:lnTo>
                                  <a:pt x="226085" y="114"/>
                                </a:lnTo>
                                <a:lnTo>
                                  <a:pt x="227850" y="228"/>
                                </a:lnTo>
                                <a:lnTo>
                                  <a:pt x="230187" y="850"/>
                                </a:lnTo>
                                <a:lnTo>
                                  <a:pt x="231952" y="850"/>
                                </a:lnTo>
                                <a:lnTo>
                                  <a:pt x="233718" y="850"/>
                                </a:lnTo>
                                <a:lnTo>
                                  <a:pt x="235077" y="114"/>
                                </a:lnTo>
                                <a:lnTo>
                                  <a:pt x="236651" y="114"/>
                                </a:lnTo>
                                <a:lnTo>
                                  <a:pt x="238201" y="114"/>
                                </a:lnTo>
                                <a:lnTo>
                                  <a:pt x="239776" y="850"/>
                                </a:lnTo>
                                <a:lnTo>
                                  <a:pt x="241338" y="850"/>
                                </a:lnTo>
                                <a:lnTo>
                                  <a:pt x="242900" y="850"/>
                                </a:lnTo>
                                <a:lnTo>
                                  <a:pt x="244462" y="228"/>
                                </a:lnTo>
                                <a:lnTo>
                                  <a:pt x="246024" y="114"/>
                                </a:lnTo>
                                <a:lnTo>
                                  <a:pt x="247586" y="0"/>
                                </a:lnTo>
                                <a:lnTo>
                                  <a:pt x="249148" y="114"/>
                                </a:lnTo>
                                <a:lnTo>
                                  <a:pt x="250710" y="114"/>
                                </a:lnTo>
                                <a:lnTo>
                                  <a:pt x="252272" y="114"/>
                                </a:lnTo>
                                <a:lnTo>
                                  <a:pt x="253847" y="0"/>
                                </a:lnTo>
                                <a:lnTo>
                                  <a:pt x="255397" y="114"/>
                                </a:lnTo>
                                <a:lnTo>
                                  <a:pt x="256971" y="228"/>
                                </a:lnTo>
                                <a:lnTo>
                                  <a:pt x="258343" y="850"/>
                                </a:lnTo>
                                <a:lnTo>
                                  <a:pt x="260096" y="850"/>
                                </a:lnTo>
                                <a:lnTo>
                                  <a:pt x="261848" y="850"/>
                                </a:lnTo>
                                <a:lnTo>
                                  <a:pt x="264198" y="114"/>
                                </a:lnTo>
                                <a:lnTo>
                                  <a:pt x="265963" y="114"/>
                                </a:lnTo>
                                <a:lnTo>
                                  <a:pt x="267703" y="114"/>
                                </a:lnTo>
                                <a:lnTo>
                                  <a:pt x="269074" y="850"/>
                                </a:lnTo>
                                <a:lnTo>
                                  <a:pt x="270649" y="850"/>
                                </a:lnTo>
                                <a:lnTo>
                                  <a:pt x="272199" y="850"/>
                                </a:lnTo>
                                <a:lnTo>
                                  <a:pt x="273773" y="228"/>
                                </a:lnTo>
                                <a:lnTo>
                                  <a:pt x="275323" y="114"/>
                                </a:lnTo>
                                <a:lnTo>
                                  <a:pt x="276898" y="0"/>
                                </a:lnTo>
                                <a:lnTo>
                                  <a:pt x="278460" y="114"/>
                                </a:lnTo>
                                <a:lnTo>
                                  <a:pt x="280022" y="114"/>
                                </a:lnTo>
                                <a:lnTo>
                                  <a:pt x="281584" y="114"/>
                                </a:lnTo>
                                <a:lnTo>
                                  <a:pt x="283159" y="0"/>
                                </a:lnTo>
                                <a:lnTo>
                                  <a:pt x="284708" y="114"/>
                                </a:lnTo>
                                <a:lnTo>
                                  <a:pt x="286270" y="228"/>
                                </a:lnTo>
                                <a:lnTo>
                                  <a:pt x="287642" y="736"/>
                                </a:lnTo>
                                <a:lnTo>
                                  <a:pt x="289394" y="850"/>
                                </a:lnTo>
                                <a:lnTo>
                                  <a:pt x="291160" y="965"/>
                                </a:lnTo>
                                <a:lnTo>
                                  <a:pt x="293497" y="965"/>
                                </a:lnTo>
                                <a:lnTo>
                                  <a:pt x="295262" y="850"/>
                                </a:lnTo>
                                <a:lnTo>
                                  <a:pt x="297014" y="736"/>
                                </a:lnTo>
                                <a:lnTo>
                                  <a:pt x="298386" y="114"/>
                                </a:lnTo>
                                <a:lnTo>
                                  <a:pt x="299961" y="114"/>
                                </a:lnTo>
                                <a:lnTo>
                                  <a:pt x="301510" y="114"/>
                                </a:lnTo>
                                <a:lnTo>
                                  <a:pt x="302882" y="736"/>
                                </a:lnTo>
                                <a:lnTo>
                                  <a:pt x="304634" y="850"/>
                                </a:lnTo>
                                <a:lnTo>
                                  <a:pt x="306400" y="965"/>
                                </a:lnTo>
                                <a:lnTo>
                                  <a:pt x="308546" y="965"/>
                                </a:lnTo>
                                <a:lnTo>
                                  <a:pt x="310502" y="850"/>
                                </a:lnTo>
                                <a:lnTo>
                                  <a:pt x="312458" y="736"/>
                                </a:lnTo>
                                <a:lnTo>
                                  <a:pt x="314604" y="228"/>
                                </a:lnTo>
                                <a:lnTo>
                                  <a:pt x="316369" y="114"/>
                                </a:lnTo>
                                <a:lnTo>
                                  <a:pt x="318122" y="0"/>
                                </a:lnTo>
                                <a:lnTo>
                                  <a:pt x="319290" y="114"/>
                                </a:lnTo>
                                <a:lnTo>
                                  <a:pt x="321043" y="114"/>
                                </a:lnTo>
                                <a:lnTo>
                                  <a:pt x="326910" y="114"/>
                                </a:lnTo>
                                <a:lnTo>
                                  <a:pt x="374396" y="114"/>
                                </a:lnTo>
                                <a:lnTo>
                                  <a:pt x="375754" y="0"/>
                                </a:lnTo>
                                <a:lnTo>
                                  <a:pt x="377329" y="114"/>
                                </a:lnTo>
                                <a:lnTo>
                                  <a:pt x="378891" y="228"/>
                                </a:lnTo>
                                <a:lnTo>
                                  <a:pt x="380250" y="736"/>
                                </a:lnTo>
                                <a:lnTo>
                                  <a:pt x="382016" y="850"/>
                                </a:lnTo>
                                <a:lnTo>
                                  <a:pt x="383768" y="965"/>
                                </a:lnTo>
                                <a:lnTo>
                                  <a:pt x="385927" y="850"/>
                                </a:lnTo>
                                <a:lnTo>
                                  <a:pt x="387870" y="850"/>
                                </a:lnTo>
                                <a:lnTo>
                                  <a:pt x="393738" y="850"/>
                                </a:lnTo>
                                <a:lnTo>
                                  <a:pt x="398424" y="850"/>
                                </a:lnTo>
                                <a:lnTo>
                                  <a:pt x="403123" y="850"/>
                                </a:lnTo>
                                <a:lnTo>
                                  <a:pt x="404672" y="850"/>
                                </a:lnTo>
                                <a:lnTo>
                                  <a:pt x="406044" y="965"/>
                                </a:lnTo>
                                <a:lnTo>
                                  <a:pt x="407809" y="850"/>
                                </a:lnTo>
                                <a:lnTo>
                                  <a:pt x="409562" y="736"/>
                                </a:lnTo>
                                <a:lnTo>
                                  <a:pt x="411911" y="228"/>
                                </a:lnTo>
                                <a:lnTo>
                                  <a:pt x="413664" y="114"/>
                                </a:lnTo>
                                <a:lnTo>
                                  <a:pt x="415429" y="0"/>
                                </a:lnTo>
                                <a:lnTo>
                                  <a:pt x="416788" y="0"/>
                                </a:lnTo>
                                <a:lnTo>
                                  <a:pt x="418363" y="114"/>
                                </a:lnTo>
                                <a:lnTo>
                                  <a:pt x="419925" y="228"/>
                                </a:lnTo>
                                <a:lnTo>
                                  <a:pt x="421284" y="736"/>
                                </a:lnTo>
                                <a:lnTo>
                                  <a:pt x="423049" y="850"/>
                                </a:lnTo>
                                <a:lnTo>
                                  <a:pt x="424802" y="965"/>
                                </a:lnTo>
                                <a:lnTo>
                                  <a:pt x="426961" y="228"/>
                                </a:lnTo>
                                <a:lnTo>
                                  <a:pt x="428904" y="850"/>
                                </a:lnTo>
                                <a:lnTo>
                                  <a:pt x="430847" y="1460"/>
                                </a:lnTo>
                                <a:lnTo>
                                  <a:pt x="433019" y="1600"/>
                                </a:lnTo>
                                <a:lnTo>
                                  <a:pt x="434771" y="4533"/>
                                </a:lnTo>
                                <a:lnTo>
                                  <a:pt x="436537" y="7480"/>
                                </a:lnTo>
                                <a:lnTo>
                                  <a:pt x="437895" y="13995"/>
                                </a:lnTo>
                                <a:lnTo>
                                  <a:pt x="439458" y="18529"/>
                                </a:lnTo>
                                <a:lnTo>
                                  <a:pt x="441032" y="23075"/>
                                </a:lnTo>
                                <a:lnTo>
                                  <a:pt x="442582" y="25895"/>
                                </a:lnTo>
                                <a:lnTo>
                                  <a:pt x="444157" y="31788"/>
                                </a:lnTo>
                                <a:lnTo>
                                  <a:pt x="445706" y="37680"/>
                                </a:lnTo>
                                <a:lnTo>
                                  <a:pt x="447078" y="46647"/>
                                </a:lnTo>
                                <a:lnTo>
                                  <a:pt x="448843" y="53886"/>
                                </a:lnTo>
                                <a:lnTo>
                                  <a:pt x="450595" y="61125"/>
                                </a:lnTo>
                                <a:lnTo>
                                  <a:pt x="453136" y="67017"/>
                                </a:lnTo>
                                <a:lnTo>
                                  <a:pt x="454698" y="75234"/>
                                </a:lnTo>
                                <a:lnTo>
                                  <a:pt x="455715" y="81508"/>
                                </a:lnTo>
                                <a:lnTo>
                                  <a:pt x="456533" y="88125"/>
                                </a:lnTo>
                                <a:lnTo>
                                  <a:pt x="457312" y="95294"/>
                                </a:lnTo>
                                <a:lnTo>
                                  <a:pt x="458216" y="103225"/>
                                </a:lnTo>
                                <a:lnTo>
                                  <a:pt x="458787" y="107911"/>
                                </a:lnTo>
                                <a:lnTo>
                                  <a:pt x="459435" y="113258"/>
                                </a:lnTo>
                                <a:lnTo>
                                  <a:pt x="460095" y="118833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59575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89756" y="152656"/>
                            <a:ext cx="190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2065">
                                <a:moveTo>
                                  <a:pt x="0" y="0"/>
                                </a:moveTo>
                                <a:lnTo>
                                  <a:pt x="469" y="4000"/>
                                </a:lnTo>
                                <a:lnTo>
                                  <a:pt x="952" y="7975"/>
                                </a:lnTo>
                                <a:lnTo>
                                  <a:pt x="1409" y="11798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59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781" y="47898"/>
                            <a:ext cx="58991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85750">
                                <a:moveTo>
                                  <a:pt x="0" y="285635"/>
                                </a:moveTo>
                                <a:lnTo>
                                  <a:pt x="8215" y="219407"/>
                                </a:lnTo>
                                <a:lnTo>
                                  <a:pt x="15835" y="164645"/>
                                </a:lnTo>
                                <a:lnTo>
                                  <a:pt x="32831" y="102352"/>
                                </a:lnTo>
                                <a:lnTo>
                                  <a:pt x="63334" y="50571"/>
                                </a:lnTo>
                                <a:lnTo>
                                  <a:pt x="96456" y="23571"/>
                                </a:lnTo>
                                <a:lnTo>
                                  <a:pt x="141412" y="5708"/>
                                </a:lnTo>
                                <a:lnTo>
                                  <a:pt x="191699" y="2263"/>
                                </a:lnTo>
                                <a:lnTo>
                                  <a:pt x="211099" y="1460"/>
                                </a:lnTo>
                                <a:lnTo>
                                  <a:pt x="236863" y="710"/>
                                </a:lnTo>
                                <a:lnTo>
                                  <a:pt x="269444" y="253"/>
                                </a:lnTo>
                                <a:lnTo>
                                  <a:pt x="302466" y="35"/>
                                </a:lnTo>
                                <a:lnTo>
                                  <a:pt x="329552" y="0"/>
                                </a:lnTo>
                                <a:lnTo>
                                  <a:pt x="354817" y="596"/>
                                </a:lnTo>
                                <a:lnTo>
                                  <a:pt x="383052" y="1908"/>
                                </a:lnTo>
                                <a:lnTo>
                                  <a:pt x="408871" y="3300"/>
                                </a:lnTo>
                                <a:lnTo>
                                  <a:pt x="426885" y="4140"/>
                                </a:lnTo>
                                <a:lnTo>
                                  <a:pt x="446758" y="5417"/>
                                </a:lnTo>
                                <a:lnTo>
                                  <a:pt x="475775" y="7893"/>
                                </a:lnTo>
                                <a:lnTo>
                                  <a:pt x="504975" y="10558"/>
                                </a:lnTo>
                                <a:lnTo>
                                  <a:pt x="525399" y="12407"/>
                                </a:lnTo>
                                <a:lnTo>
                                  <a:pt x="566445" y="22047"/>
                                </a:lnTo>
                                <a:lnTo>
                                  <a:pt x="587303" y="45492"/>
                                </a:lnTo>
                                <a:lnTo>
                                  <a:pt x="589902" y="52082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781" y="52819"/>
                            <a:ext cx="58991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76225">
                                <a:moveTo>
                                  <a:pt x="0" y="275793"/>
                                </a:moveTo>
                                <a:lnTo>
                                  <a:pt x="57296" y="255400"/>
                                </a:lnTo>
                                <a:lnTo>
                                  <a:pt x="116249" y="229796"/>
                                </a:lnTo>
                                <a:lnTo>
                                  <a:pt x="177183" y="203045"/>
                                </a:lnTo>
                                <a:lnTo>
                                  <a:pt x="215798" y="185788"/>
                                </a:lnTo>
                                <a:lnTo>
                                  <a:pt x="301599" y="143595"/>
                                </a:lnTo>
                                <a:lnTo>
                                  <a:pt x="363434" y="112486"/>
                                </a:lnTo>
                                <a:lnTo>
                                  <a:pt x="418156" y="84380"/>
                                </a:lnTo>
                                <a:lnTo>
                                  <a:pt x="479044" y="48795"/>
                                </a:lnTo>
                                <a:lnTo>
                                  <a:pt x="514062" y="26552"/>
                                </a:lnTo>
                                <a:lnTo>
                                  <a:pt x="545649" y="7667"/>
                                </a:lnTo>
                                <a:lnTo>
                                  <a:pt x="563435" y="0"/>
                                </a:lnTo>
                                <a:lnTo>
                                  <a:pt x="571273" y="10291"/>
                                </a:lnTo>
                                <a:lnTo>
                                  <a:pt x="579616" y="35272"/>
                                </a:lnTo>
                                <a:lnTo>
                                  <a:pt x="586486" y="67642"/>
                                </a:lnTo>
                                <a:lnTo>
                                  <a:pt x="589902" y="100101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59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83" y="48613"/>
                            <a:ext cx="5899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88290">
                                <a:moveTo>
                                  <a:pt x="0" y="287898"/>
                                </a:moveTo>
                                <a:lnTo>
                                  <a:pt x="555320" y="6999"/>
                                </a:lnTo>
                                <a:lnTo>
                                  <a:pt x="563446" y="0"/>
                                </a:lnTo>
                                <a:lnTo>
                                  <a:pt x="568607" y="2864"/>
                                </a:lnTo>
                                <a:lnTo>
                                  <a:pt x="578866" y="56898"/>
                                </a:lnTo>
                                <a:lnTo>
                                  <a:pt x="587741" y="115253"/>
                                </a:lnTo>
                                <a:lnTo>
                                  <a:pt x="589036" y="124011"/>
                                </a:lnTo>
                                <a:lnTo>
                                  <a:pt x="589292" y="125821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471448" y="85145"/>
                            <a:ext cx="117475" cy="41910"/>
                          </a:xfrm>
                          <a:prstGeom prst="rect">
                            <a:avLst/>
                          </a:pr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4705BF">
                              <w:pPr>
                                <w:spacing w:before="0" w:line="57" w:lineRule="exact"/>
                                <w:ind w:left="25" w:right="25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354216" y="85145"/>
                            <a:ext cx="117475" cy="41910"/>
                          </a:xfrm>
                          <a:prstGeom prst="rect">
                            <a:avLst/>
                          </a:prstGeom>
                          <a:ln w="2971">
                            <a:solidFill>
                              <a:srgbClr val="89898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850B20">
                              <w:pPr>
                                <w:spacing w:before="5" w:line="56" w:lineRule="exact"/>
                                <w:ind w:left="0" w:right="25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3751" y="86631"/>
                            <a:ext cx="114300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8ABBE">
                              <w:pPr>
                                <w:spacing w:before="0" w:line="53" w:lineRule="exact"/>
                                <w:ind w:left="119" w:right="-15" w:firstLine="0"/>
                                <w:jc w:val="left"/>
                                <w:rPr>
                                  <w:rFonts w:ascii="Trebuchet MS" w:hAnsi="Trebuchet MS"/>
                                  <w:sz w:val="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10"/>
                                  <w:w w:val="185"/>
                                  <w:sz w:val="6"/>
                                </w:rPr>
                                <w:t>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3751" y="2971"/>
                            <a:ext cx="114300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E6096">
                              <w:pPr>
                                <w:spacing w:before="10" w:line="50" w:lineRule="exact"/>
                                <w:ind w:left="42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2" o:spid="_x0000_s1026" o:spt="203" style="position:absolute;left:0pt;margin-left:30.65pt;margin-top:2.75pt;height:26.65pt;width:55.7pt;mso-position-horizontal-relative:page;z-index:-251639808;mso-width-relative:page;mso-height-relative:page;" coordsize="707390,338455" o:gfxdata="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">
                <o:lock v:ext="edit" aspectratio="f"/>
                <v:shape id="Graphic 303" o:spid="_x0000_s1026" o:spt="100" style="position:absolute;left:2265;top:294167;height:1270;width:704215;" filled="f" stroked="t" coordsize="704215,1" o:gfxdata="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+kwL4A&#10;AADcAAAADwAAAAAAAAABACAAAAAiAAAAZHJzL2Rvd25yZXYueG1sUEsBAhQAFAAAAAgAh07iQDMv&#10;BZ47AAAAOQAAABAAAAAAAAAAAQAgAAAADQEAAGRycy9zaGFwZXhtbC54bWxQSwUGAAAAAAYABgBb&#10;AQAAtwMAAAAA&#10;" path="m0,0l703643,0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2265;top:252468;height:1270;width:704215;" filled="f" stroked="t" coordsize="704215,1" o:gfxdata="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mPLS/&#10;AAAA3AAAAA8AAAAAAAAAAQAgAAAAIgAAAGRycy9kb3ducmV2LnhtbFBLAQIUABQAAAAIAIdO4kAz&#10;LwWeOwAAADkAAAAQAAAAAAAAAAEAIAAAAA4BAABkcnMvc2hhcGV4bWwueG1sUEsFBgAAAAAGAAYA&#10;WwEAALgDAAAAAA==&#10;" path="m0,0l703643,0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2265;top:210506;height:1270;width:704215;" filled="f" stroked="t" coordsize="704215,1" o:gfxdata="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qmS+/&#10;AAAA3AAAAA8AAAAAAAAAAQAgAAAAIgAAAGRycy9kb3ducmV2LnhtbFBLAQIUABQAAAAIAIdO4kAz&#10;LwWeOwAAADkAAAAQAAAAAAAAAAEAIAAAAA4BAABkcnMvc2hhcGV4bWwueG1sUEsFBgAAAAAGAAYA&#10;WwEAALgDAAAAAA==&#10;" path="m0,0l703643,0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2265;top:168807;height:1270;width:704215;" filled="f" stroked="t" coordsize="704215,1" o:gfxdata="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+AdYvQAA&#10;ANwAAAAPAAAAAAAAAAEAIAAAACIAAABkcnMvZG93bnJldi54bWxQSwECFAAUAAAACACHTuJAMy8F&#10;njsAAAA5AAAAEAAAAAAAAAABACAAAAAMAQAAZHJzL3NoYXBleG1sLnhtbFBLBQYAAAAABgAGAFsB&#10;AAC2AwAAAAA=&#10;" path="m0,0l703643,0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2265;top:126846;height:1270;width:704215;" filled="f" stroked="t" coordsize="704215,1" o:gfxdata="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0osO/&#10;AAAA3AAAAA8AAAAAAAAAAQAgAAAAIgAAAGRycy9kb3ducmV2LnhtbFBLAQIUABQAAAAIAIdO4kAz&#10;LwWeOwAAADkAAAAQAAAAAAAAAAEAIAAAAA4BAABkcnMvc2hhcGV4bWwueG1sUEsFBgAAAAAGAAYA&#10;WwEAALgDAAAAAA==&#10;" path="m0,0l703643,0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2265;top:85145;height:1270;width:704215;" filled="f" stroked="t" coordsize="704215,1" o:gfxdata="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s2sbsAAADc&#10;AAAADwAAAAAAAAABACAAAAAiAAAAZHJzL2Rvd25yZXYueG1sUEsBAhQAFAAAAAgAh07iQDMvBZ47&#10;AAAAOQAAABAAAAAAAAAAAQAgAAAACgEAAGRycy9zaGFwZXhtbC54bWxQSwUGAAAAAAYABgBbAQAA&#10;tAMAAAAA&#10;" path="m0,0l703643,0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09" o:spid="_x0000_s1026" o:spt="100" style="position:absolute;left:2265;top:43185;height:1270;width:704215;" filled="f" stroked="t" coordsize="704215,1" o:gfxdata="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9nkyq/&#10;AAAA3AAAAA8AAAAAAAAAAQAgAAAAIgAAAGRycy9kb3ducmV2LnhtbFBLAQIUABQAAAAIAIdO4kAz&#10;LwWeOwAAADkAAAAQAAAAAAAAAAEAIAAAAA4BAABkcnMvc2hhcGV4bWwueG1sUEsFBgAAAAAGAAYA&#10;WwEAALgDAAAAAA==&#10;" path="m0,0l703643,0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2265;top:1485;height:1270;width:704215;" filled="f" stroked="t" coordsize="704215,1" o:gfxdata="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6wE9bsAAADc&#10;AAAADwAAAAAAAAABACAAAAAiAAAAZHJzL2Rvd25yZXYueG1sUEsBAhQAFAAAAAgAh07iQDMvBZ47&#10;AAAAOQAAABAAAAAAAAAAAQAgAAAACgEAAGRycy9zaGFwZXhtbC54bWxQSwUGAAAAAAYABgBbAQAA&#10;tAMAAAAA&#10;" path="m0,0l703643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119495;top:1485;height:334645;width:1270;" filled="f" stroked="t" coordsize="1,334645" o:gfxdata="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/o9RvQAA&#10;ANwAAAAPAAAAAAAAAAEAIAAAACIAAABkcnMvZG93bnJldi54bWxQSwECFAAUAAAACACHTuJAMy8F&#10;njsAAAA5AAAAEAAAAAAAAAABACAAAAAMAQAAZHJzL3NoYXBleG1sLnhtbFBLBQYAAAAABgAGAFsB&#10;AAC2AwAAAAA=&#10;" path="m0,0l0,334645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12" o:spid="_x0000_s1026" o:spt="100" style="position:absolute;left:236987;top:1485;height:334645;width:1270;" filled="f" stroked="t" coordsize="1,334645" o:gfxdata="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ywRJr4A&#10;AADcAAAADwAAAAAAAAABACAAAAAiAAAAZHJzL2Rvd25yZXYueG1sUEsBAhQAFAAAAAgAh07iQDMv&#10;BZ47AAAAOQAAABAAAAAAAAAAAQAgAAAADQEAAGRycy9zaGFwZXhtbC54bWxQSwUGAAAAAAYABgBb&#10;AQAAtwMAAAAA&#10;" path="m0,0l0,334645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13" o:spid="_x0000_s1026" o:spt="100" style="position:absolute;left:354216;top:1485;height:334645;width:1270;" filled="f" stroked="t" coordsize="1,334645" o:gfxdata="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YLS9vQAA&#10;ANwAAAAPAAAAAAAAAAEAIAAAACIAAABkcnMvZG93bnJldi54bWxQSwECFAAUAAAACACHTuJAMy8F&#10;njsAAAA5AAAAEAAAAAAAAAABACAAAAAMAQAAZHJzL3NoYXBleG1sLnhtbFBLBQYAAAAABgAGAFsB&#10;AAC2AwAAAAA=&#10;" path="m0,0l0,334645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471448;top:1485;height:334645;width:1270;" filled="f" stroked="t" coordsize="1,334645" o:gfxdata="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ksyb4A&#10;AADcAAAADwAAAAAAAAABACAAAAAiAAAAZHJzL2Rvd25yZXYueG1sUEsBAhQAFAAAAAgAh07iQDMv&#10;BZ47AAAAOQAAABAAAAAAAAAAAQAgAAAADQEAAGRycy9zaGFwZXhtbC54bWxQSwUGAAAAAAYABgBb&#10;AQAAtwMAAAAA&#10;" path="m0,0l0,334645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588676;top:1485;height:334645;width:1270;" filled="f" stroked="t" coordsize="1,334645" o:gfxdata="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WJUr4A&#10;AADcAAAADwAAAAAAAAABACAAAAAiAAAAZHJzL2Rvd25yZXYueG1sUEsBAhQAFAAAAAgAh07iQDMv&#10;BZ47AAAAOQAAABAAAAAAAAAAAQAgAAAADQEAAGRycy9zaGFwZXhtbC54bWxQSwUGAAAAAAYABgBb&#10;AQAAtwMAAAAA&#10;" path="m0,0l0,334645e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705906;top:1485;height:334645;width:1270;" filled="f" stroked="t" coordsize="1,334645" o:gfxdata="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Xfr7ugAAANwA&#10;AAAPAAAAAAAAAAEAIAAAACIAAABkcnMvZG93bnJldi54bWxQSwECFAAUAAAACACHTuJAMy8FnjsA&#10;AAA5AAAAEAAAAAAAAAABACAAAAAJAQAAZHJzL3NoYXBleG1sLnhtbFBLBQYAAAAABgAGAFsBAACz&#10;AwAAAAA=&#10;" path="m0,0l0,334645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17" o:spid="_x0000_s1026" o:spt="100" style="position:absolute;left:2265;top:1483;height:334645;width:704215;" filled="f" stroked="t" coordsize="704215,334645" o:gfxdata="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VsPC&#10;wAAAANwAAAAPAAAAAAAAAAEAIAAAACIAAABkcnMvZG93bnJldi54bWxQSwECFAAUAAAACACHTuJA&#10;My8FnjsAAAA5AAAAEAAAAAAAAAABACAAAAAPAQAAZHJzL3NoYXBleG1sLnhtbFBLBQYAAAAABgAG&#10;AFsBAAC5AwAAAAA=&#10;" path="m0,334645l0,0em0,334645l703643,334645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1485;top:22186;height:1270;width:12065;" filled="f" stroked="t" coordsize="12065,1270" o:gfxdata="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czDW8AAAA&#10;3AAAAA8AAAAAAAAAAQAgAAAAIgAAAGRycy9kb3ducmV2LnhtbFBLAQIUABQAAAAIAIdO4kAzLwWe&#10;OwAAADkAAAAQAAAAAAAAAAEAIAAAAAsBAABkcnMvc2hhcGV4bWwueG1sUEsFBgAAAAAGAAYAWwEA&#10;ALUDAAAAAA==&#10;" path="m0,850l1181,596,1955,228,3517,114,5080,0,7035,114,9385,114,11849,114e">
                  <v:fill on="f" focussize="0,0"/>
                  <v:stroke weight="0.233937007874016pt" color="#595757" joinstyle="round"/>
                  <v:imagedata o:title=""/>
                  <o:lock v:ext="edit" aspectratio="f"/>
                  <v:textbox inset="0mm,0mm,0mm,0mm"/>
                </v:shape>
                <v:shape id="Graphic 319" o:spid="_x0000_s1026" o:spt="100" style="position:absolute;left:35180;top:21577;height:1270;width:81280;" filled="f" stroked="t" coordsize="81280,1270" o:gfxdata="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Ap9r4A&#10;AADcAAAADwAAAAAAAAABACAAAAAiAAAAZHJzL2Rvd25yZXYueG1sUEsBAhQAFAAAAAgAh07iQDMv&#10;BZ47AAAAOQAAABAAAAAAAAAAAQAgAAAADQEAAGRycy9zaGFwZXhtbC54bWxQSwUGAAAAAAYABgBb&#10;AQAAtwMAAAAA&#10;" path="m0,558l203,698,685,850,1079,850,1473,736,1866,609,2057,0,2654,0,3238,0,4406,609,4991,736,5562,850,5778,736,6159,736,17297,736,18478,850,19062,736,19646,609,19646,0,20243,0,20815,0,21793,609,22580,736,23355,850,24345,850,24917,736,25501,609,25704,0,26098,0,26479,0,26682,609,27266,736,27851,850,28829,736,29603,736,31953,736,33121,736,33705,736,34696,850,35471,736,36258,609,37045,0,37807,0,38595,0,39573,609,40170,736,40741,850,40957,736,41338,736,80022,736,81280,736e">
                  <v:fill on="f" focussize="0,0"/>
                  <v:stroke weight="0.233937007874016pt" color="#595757" joinstyle="round" dashstyle="dash"/>
                  <v:imagedata o:title=""/>
                  <o:lock v:ext="edit" aspectratio="f"/>
                  <v:textbox inset="0mm,0mm,0mm,0mm"/>
                </v:shape>
                <v:shape id="Graphic 320" o:spid="_x0000_s1026" o:spt="100" style="position:absolute;left:128262;top:22186;height:119380;width:460375;" filled="f" stroked="t" coordsize="460375,119380" o:gfxdata="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XySq5AAAA3AAA&#10;AA8AAAAAAAAAAQAgAAAAIgAAAGRycy9kb3ducmV2LnhtbFBLAQIUABQAAAAIAIdO4kAzLwWeOwAA&#10;ADkAAAAQAAAAAAAAAAEAIAAAAAgBAABkcnMvc2hhcGV4bWwueG1sUEsFBgAAAAAGAAYAWwEAALID&#10;AAAAAA==&#10;" path="m0,114l0,114,154787,114,156540,0,158102,114,159664,228,161226,850,162788,850,164350,850,165912,228,167474,114,169037,0,170802,114,172161,114,173532,114,174320,0,175679,114,177050,228,179006,850,180365,850,181737,850,182524,228,183896,114,185254,0,186829,114,188569,114,194437,114,197954,114,199326,114,201079,0,202653,114,204215,228,205765,850,207340,850,208902,850,210464,228,212026,114,213588,0,215150,114,216725,114,221399,114,222973,114,224345,0,226085,114,227850,228,230187,850,231952,850,233718,850,235077,114,236651,114,238201,114,239776,850,241338,850,242900,850,244462,228,246024,114,247586,0,249148,114,250710,114,252272,114,253847,0,255397,114,256971,228,258343,850,260096,850,261848,850,264198,114,265963,114,267703,114,269074,850,270649,850,272199,850,273773,228,275323,114,276898,0,278460,114,280022,114,281584,114,283159,0,284708,114,286270,228,287642,736,289394,850,291160,965,293497,965,295262,850,297014,736,298386,114,299961,114,301510,114,302882,736,304634,850,306400,965,308546,965,310502,850,312458,736,314604,228,316369,114,318122,0,319290,114,321043,114,326910,114,374396,114,375754,0,377329,114,378891,228,380250,736,382016,850,383768,965,385927,850,387870,850,393738,850,398424,850,403123,850,404672,850,406044,965,407809,850,409562,736,411911,228,413664,114,415429,0,416788,0,418363,114,419925,228,421284,736,423049,850,424802,965,426961,228,428904,850,430847,1460,433019,1600,434771,4533,436537,7480,437895,13995,439458,18529,441032,23075,442582,25895,444157,31788,445706,37680,447078,46647,448843,53886,450595,61125,453136,67017,454698,75234,455715,81508,456533,88125,457312,95294,458216,103225,458787,107911,459435,113258,460095,118833e">
                  <v:fill on="f" focussize="0,0"/>
                  <v:stroke weight="0.233937007874016pt" color="#595757" joinstyle="round" dashstyle="dash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589756;top:152656;height:12065;width:1905;" filled="f" stroked="t" coordsize="1905,12065" o:gfxdata="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SSI9&#10;wAAAANwAAAAPAAAAAAAAAAEAIAAAACIAAABkcnMvZG93bnJldi54bWxQSwECFAAUAAAACACHTuJA&#10;My8FnjsAAAA5AAAAEAAAAAAAAAABACAAAAAPAQAAZHJzL3NoYXBleG1sLnhtbFBLBQYAAAAABgAG&#10;AFsBAAC5AwAAAAA=&#10;" path="m0,0l469,4000,952,7975,1409,11798e">
                  <v:fill on="f" focussize="0,0"/>
                  <v:stroke weight="0.233937007874016pt" color="#595757" joinstyle="round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2781;top:47898;height:285750;width:589915;" filled="f" stroked="t" coordsize="589915,285750" o:gfxdata="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MsMRb4A&#10;AADcAAAADwAAAAAAAAABACAAAAAiAAAAZHJzL2Rvd25yZXYueG1sUEsBAhQAFAAAAAgAh07iQDMv&#10;BZ47AAAAOQAAABAAAAAAAAAAAQAgAAAADQEAAGRycy9zaGFwZXhtbC54bWxQSwUGAAAAAAYABgBb&#10;AQAAtwMAAAAA&#10;" path="m0,285635l8215,219407,15835,164645,32831,102352,63334,50571,96456,23571,141412,5708,191699,2263,211099,1460,236863,710,269444,253,302466,35,329552,0,354817,596,383052,1908,408871,3300,426885,4140,446758,5417,475775,7893,504975,10558,525399,12407,566445,22047,587303,45492,589902,52082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2781;top:52819;height:276225;width:589915;" filled="f" stroked="t" coordsize="589915,276225" o:gfxdata="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Py2LrsAAADc&#10;AAAADwAAAAAAAAABACAAAAAiAAAAZHJzL2Rvd25yZXYueG1sUEsBAhQAFAAAAAgAh07iQDMvBZ47&#10;AAAAOQAAABAAAAAAAAAAAQAgAAAACgEAAGRycy9zaGFwZXhtbC54bWxQSwUGAAAAAAYABgBbAQAA&#10;tAMAAAAA&#10;" path="m0,275793l57296,255400,116249,229796,177183,203045,215798,185788,301599,143595,363434,112486,418156,84380,479044,48795,514062,26552,545649,7667,563435,0,571273,10291,579616,35272,586486,67642,589902,100101e">
                  <v:fill on="f" focussize="0,0"/>
                  <v:stroke weight="0.233937007874016pt" color="#595757" joinstyle="round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3083;top:48613;height:288290;width:589915;" filled="f" stroked="t" coordsize="589915,288290" o:gfxdata="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ji1vQAA&#10;ANwAAAAPAAAAAAAAAAEAIAAAACIAAABkcnMvZG93bnJldi54bWxQSwECFAAUAAAACACHTuJAMy8F&#10;njsAAAA5AAAAEAAAAAAAAAABACAAAAAMAQAAZHJzL3NoYXBleG1sLnhtbFBLBQYAAAAABgAGAFsB&#10;AAC2AwAAAAA=&#10;" path="m0,287898l555320,6999,563446,0,568607,2864,578866,56898,587741,115253,589036,124011,589292,125821e">
                  <v:fill on="f" focussize="0,0"/>
                  <v:stroke weight="0.233937007874016pt" color="#000000" joinstyle="round" dashstyle="longDash"/>
                  <v:imagedata o:title=""/>
                  <o:lock v:ext="edit" aspectratio="f"/>
                  <v:textbox inset="0mm,0mm,0mm,0mm"/>
                </v:shape>
                <v:shape id="Textbox 325" o:spid="_x0000_s1026" o:spt="202" type="#_x0000_t202" style="position:absolute;left:471448;top:85145;height:41910;width:117475;" filled="f" stroked="t" coordsize="21600,21600" o:gfxdata="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OJdv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>
                    <w:txbxContent>
                      <w:p w14:paraId="674705BF">
                        <w:pPr>
                          <w:spacing w:before="0" w:line="57" w:lineRule="exact"/>
                          <w:ind w:left="25" w:right="25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85"/>
                            <w:sz w:val="5"/>
                          </w:rPr>
                          <w:t>I</w:t>
                        </w:r>
                      </w:p>
                    </w:txbxContent>
                  </v:textbox>
                </v:shape>
                <v:shape id="Textbox 326" o:spid="_x0000_s1026" o:spt="202" type="#_x0000_t202" style="position:absolute;left:354216;top:85145;height:41910;width:117475;" filled="f" stroked="t" coordsize="21600,21600" o:gfxdata="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6gkY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233937007874016pt" color="#898989" joinstyle="round"/>
                  <v:imagedata o:title=""/>
                  <o:lock v:ext="edit" aspectratio="f"/>
                  <v:textbox inset="0mm,0mm,0mm,0mm">
                    <w:txbxContent>
                      <w:p w14:paraId="43850B20">
                        <w:pPr>
                          <w:spacing w:before="5" w:line="56" w:lineRule="exact"/>
                          <w:ind w:left="0" w:right="25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05"/>
                            <w:sz w:val="5"/>
                          </w:rPr>
                          <w:t>P</w:t>
                        </w:r>
                      </w:p>
                    </w:txbxContent>
                  </v:textbox>
                </v:shape>
                <v:shape id="Textbox 327" o:spid="_x0000_s1026" o:spt="202" type="#_x0000_t202" style="position:absolute;left:3751;top:86631;height:38735;width:114300;" filled="f" stroked="f" coordsize="21600,21600" o:gfxdata="UEsDBAoAAAAAAIdO4kAAAAAAAAAAAAAAAAAEAAAAZHJzL1BLAwQUAAAACACHTuJAzhj8l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EzG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Y/J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28ABBE">
                        <w:pPr>
                          <w:spacing w:before="0" w:line="53" w:lineRule="exact"/>
                          <w:ind w:left="119" w:right="-15" w:firstLine="0"/>
                          <w:jc w:val="left"/>
                          <w:rPr>
                            <w:rFonts w:ascii="Trebuchet MS" w:hAnsi="Trebuchet MS"/>
                            <w:sz w:val="6"/>
                          </w:rPr>
                        </w:pPr>
                        <w:r>
                          <w:rPr>
                            <w:rFonts w:ascii="Trebuchet MS" w:hAnsi="Trebuchet MS"/>
                            <w:spacing w:val="-10"/>
                            <w:w w:val="185"/>
                            <w:sz w:val="6"/>
                          </w:rPr>
                          <w:t>η</w:t>
                        </w:r>
                      </w:p>
                    </w:txbxContent>
                  </v:textbox>
                </v:shape>
                <v:shape id="Textbox 328" o:spid="_x0000_s1026" o:spt="202" type="#_x0000_t202" style="position:absolute;left:3751;top:2971;height:38735;width:114300;" filled="f" stroked="f" coordsize="21600,21600" o:gfxdata="UEsDBAoAAAAAAIdO4kAAAAAAAAAAAAAAAAAEAAAAZHJzL1BLAwQUAAAACACHTuJAv4do5b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fA6S2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HaO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CE6096">
                        <w:pPr>
                          <w:spacing w:before="10" w:line="50" w:lineRule="exact"/>
                          <w:ind w:left="42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10"/>
                            <w:w w:val="105"/>
                            <w:sz w:val="6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5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278765</wp:posOffset>
                </wp:positionH>
                <wp:positionV relativeFrom="paragraph">
                  <wp:posOffset>35560</wp:posOffset>
                </wp:positionV>
                <wp:extent cx="26670" cy="339090"/>
                <wp:effectExtent l="0" t="0" r="0" b="0"/>
                <wp:wrapNone/>
                <wp:docPr id="329" name="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" cy="339090"/>
                          <a:chOff x="0" y="0"/>
                          <a:chExt cx="26670" cy="33909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14742" y="1473"/>
                            <a:ext cx="127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645">
                                <a:moveTo>
                                  <a:pt x="0" y="3346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1485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337150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113370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76072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38776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299854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262557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225259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187963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150667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9" o:spid="_x0000_s1026" o:spt="203" style="position:absolute;left:0pt;margin-left:21.95pt;margin-top:2.8pt;height:26.7pt;width:2.1pt;mso-position-horizontal-relative:page;z-index:-251638784;mso-width-relative:page;mso-height-relative:page;" coordsize="26670,339090" o:gfxdata="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WefKXNYAAAAGAQAADwAAAAAAAAABACAA&#10;AAAiAAAAZHJzL2Rvd25yZXYueG1sUEsBAhQAFAAAAAgAh07iQG0x1l2eAwAA4h8AAA4AAAAAAAAA&#10;AQAgAAAAJQEAAGRycy9lMm9Eb2MueG1sUEsFBgAAAAAGAAYAWQEAADUHAAAAAA==&#10;">
                <o:lock v:ext="edit" aspectratio="f"/>
                <v:shape id="Graphic 330" o:spid="_x0000_s1026" o:spt="100" style="position:absolute;left:14742;top:1473;height:334645;width:1270;" filled="f" stroked="t" coordsize="1,334645" o:gfxdata="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3TZt0tAAAANwAAAAPAAAA&#10;AAAAAAEAIAAAACIAAABkcnMvZG93bnJldi54bWxQSwECFAAUAAAACACHTuJAMy8FnjsAAAA5AAAA&#10;EAAAAAAAAAABACAAAAADAQAAZHJzL3NoYXBleG1sLnhtbFBLBQYAAAAABgAGAFsBAACtAwAAAAA=&#10;" path="m0,334644l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1" o:spid="_x0000_s1026" o:spt="100" style="position:absolute;left:0;top:1485;height:1270;width:26670;" filled="f" stroked="t" coordsize="26670,1" o:gfxdata="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Kf/evQAA&#10;ANwAAAAPAAAAAAAAAAEAIAAAACIAAABkcnMvZG93bnJldi54bWxQSwECFAAUAAAACACHTuJAMy8F&#10;njsAAAA5AAAAEAAAAAAAAAABACAAAAAMAQAAZHJzL3NoYXBleG1sLnhtbFBLBQYAAAAABgAGAFsB&#10;AAC2AwAAAAA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2" o:spid="_x0000_s1026" o:spt="100" style="position:absolute;left:0;top:337150;height:1270;width:26670;" filled="f" stroked="t" coordsize="26670,1" o:gfxdata="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thqb4A&#10;AADcAAAADwAAAAAAAAABACAAAAAiAAAAZHJzL2Rvd25yZXYueG1sUEsBAhQAFAAAAAgAh07iQDMv&#10;BZ47AAAAOQAAABAAAAAAAAAAAQAgAAAADQEAAGRycy9zaGFwZXhtbC54bWxQSwUGAAAAAAYABgBb&#10;AQAAtwMAAAAA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0;top:113370;height:1270;width:26670;" filled="f" stroked="t" coordsize="26670,1" o:gfxdata="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EMr4A&#10;AADcAAAADwAAAAAAAAABACAAAAAiAAAAZHJzL2Rvd25yZXYueG1sUEsBAhQAFAAAAAgAh07iQDMv&#10;BZ47AAAAOQAAABAAAAAAAAAAAQAgAAAADQEAAGRycy9zaGFwZXhtbC54bWxQSwUGAAAAAAYABgBb&#10;AQAAtwMAAAAA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0;top:76072;height:1270;width:26670;" filled="f" stroked="t" coordsize="26670,1" o:gfxdata="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eXEa/&#10;AAAA3AAAAA8AAAAAAAAAAQAgAAAAIgAAAGRycy9kb3ducmV2LnhtbFBLAQIUABQAAAAIAIdO4kAz&#10;LwWeOwAAADkAAAAQAAAAAAAAAAEAIAAAAA4BAABkcnMvc2hhcGV4bWwueG1sUEsFBgAAAAAGAAYA&#10;WwEAALgDAAAAAA=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0;top:38776;height:1270;width:26670;" filled="f" stroked="t" coordsize="26670,1" o:gfxdata="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S+d2/&#10;AAAA3AAAAA8AAAAAAAAAAQAgAAAAIgAAAGRycy9kb3ducmV2LnhtbFBLAQIUABQAAAAIAIdO4kAz&#10;LwWeOwAAADkAAAAQAAAAAAAAAAEAIAAAAA4BAABkcnMvc2hhcGV4bWwueG1sUEsFBgAAAAAGAAYA&#10;WwEAALgDAAAAAA=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0;top:299854;height:1270;width:26670;" filled="f" stroked="t" coordsize="26670,1" o:gfxdata="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Bnqr4A&#10;AADcAAAADwAAAAAAAAABACAAAAAiAAAAZHJzL2Rvd25yZXYueG1sUEsBAhQAFAAAAAgAh07iQDMv&#10;BZ47AAAAOQAAABAAAAAAAAAAAQAgAAAADQEAAGRycy9zaGFwZXhtbC54bWxQSwUGAAAAAAYABgBb&#10;AQAAtwMAAAAA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7" o:spid="_x0000_s1026" o:spt="100" style="position:absolute;left:0;top:262557;height:1270;width:26670;" filled="f" stroked="t" coordsize="26670,1" o:gfxdata="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MwjG/&#10;AAAA3AAAAA8AAAAAAAAAAQAgAAAAIgAAAGRycy9kb3ducmV2LnhtbFBLAQIUABQAAAAIAIdO4kAz&#10;LwWeOwAAADkAAAAQAAAAAAAAAAEAIAAAAA4BAABkcnMvc2hhcGV4bWwueG1sUEsFBgAAAAAGAAYA&#10;WwEAALgDAAAAAA=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8" o:spid="_x0000_s1026" o:spt="100" style="position:absolute;left:0;top:225259;height:1270;width:26670;" filled="f" stroked="t" coordsize="26670,1" o:gfxdata="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TVkO8AAAA&#10;3AAAAA8AAAAAAAAAAQAgAAAAIgAAAGRycy9kb3ducmV2LnhtbFBLAQIUABQAAAAIAIdO4kAzLwWe&#10;OwAAADkAAAAQAAAAAAAAAAEAIAAAAAsBAABkcnMvc2hhcGV4bWwueG1sUEsFBgAAAAAGAAYAWwEA&#10;ALUDAAAAAA=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0;top:187963;height:1270;width:26670;" filled="f" stroked="t" coordsize="26670,1" o:gfxdata="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f89i/&#10;AAAA3AAAAA8AAAAAAAAAAQAgAAAAIgAAAGRycy9kb3ducmV2LnhtbFBLAQIUABQAAAAIAIdO4kAz&#10;LwWeOwAAADkAAAAQAAAAAAAAAAEAIAAAAA4BAABkcnMvc2hhcGV4bWwueG1sUEsFBgAAAAAGAAYA&#10;WwEAALgDAAAAAA=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0;top:150667;height:1270;width:26670;" filled="f" stroked="t" coordsize="26670,1" o:gfxdata="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Yyk4vQAA&#10;ANwAAAAPAAAAAAAAAAEAIAAAACIAAABkcnMvZG93bnJldi54bWxQSwECFAAUAAAACACHTuJAMy8F&#10;njsAAAA5AAAAEAAAAAAAAAABACAAAAAMAQAAZHJzL3NoYXBleG1sLnhtbFBLBQYAAAAABgAGAFsB&#10;AAC2AwAAAAA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5"/>
        </w:rPr>
        <w:t>450</w:t>
      </w:r>
      <w:r>
        <w:rPr>
          <w:spacing w:val="45"/>
          <w:sz w:val="5"/>
        </w:rPr>
        <w:t xml:space="preserve">  </w:t>
      </w:r>
      <w:r>
        <w:rPr>
          <w:spacing w:val="-5"/>
          <w:sz w:val="5"/>
        </w:rPr>
        <w:t>80</w:t>
      </w:r>
    </w:p>
    <w:p w14:paraId="4D03034B">
      <w:pPr>
        <w:spacing w:before="3" w:line="59" w:lineRule="exact"/>
        <w:ind w:left="195" w:right="0" w:firstLine="0"/>
        <w:jc w:val="left"/>
        <w:rPr>
          <w:sz w:val="5"/>
        </w:rPr>
      </w:pPr>
      <w:r>
        <w:rPr>
          <w:sz w:val="5"/>
        </w:rPr>
        <w:t>400</w:t>
      </w:r>
      <w:r>
        <w:rPr>
          <w:spacing w:val="45"/>
          <w:sz w:val="5"/>
        </w:rPr>
        <w:t xml:space="preserve">  </w:t>
      </w:r>
      <w:r>
        <w:rPr>
          <w:spacing w:val="-5"/>
          <w:sz w:val="5"/>
        </w:rPr>
        <w:t>70</w:t>
      </w:r>
    </w:p>
    <w:p w14:paraId="20AF3288">
      <w:pPr>
        <w:spacing w:before="0" w:line="62" w:lineRule="exact"/>
        <w:ind w:left="195" w:right="0" w:firstLine="0"/>
        <w:jc w:val="left"/>
        <w:rPr>
          <w:sz w:val="5"/>
        </w:rPr>
      </w:pPr>
      <w:r>
        <w:rPr>
          <w:position w:val="1"/>
          <w:sz w:val="5"/>
        </w:rPr>
        <w:t>350</w:t>
      </w:r>
      <w:r>
        <w:rPr>
          <w:spacing w:val="45"/>
          <w:position w:val="1"/>
          <w:sz w:val="5"/>
        </w:rPr>
        <w:t xml:space="preserve">  </w:t>
      </w:r>
      <w:r>
        <w:rPr>
          <w:spacing w:val="-5"/>
          <w:sz w:val="5"/>
        </w:rPr>
        <w:t>60</w:t>
      </w:r>
    </w:p>
    <w:p w14:paraId="050988BA">
      <w:pPr>
        <w:spacing w:before="0" w:line="64" w:lineRule="exact"/>
        <w:ind w:left="195" w:right="0" w:firstLine="0"/>
        <w:jc w:val="left"/>
        <w:rPr>
          <w:sz w:val="5"/>
        </w:rPr>
      </w:pPr>
      <w:r>
        <w:rPr>
          <w:position w:val="2"/>
          <w:sz w:val="5"/>
        </w:rPr>
        <w:t>300</w:t>
      </w:r>
      <w:r>
        <w:rPr>
          <w:spacing w:val="45"/>
          <w:position w:val="2"/>
          <w:sz w:val="5"/>
        </w:rPr>
        <w:t xml:space="preserve">  </w:t>
      </w:r>
      <w:r>
        <w:rPr>
          <w:spacing w:val="-5"/>
          <w:sz w:val="5"/>
        </w:rPr>
        <w:t>50</w:t>
      </w:r>
    </w:p>
    <w:p w14:paraId="7BF77B0C">
      <w:pPr>
        <w:spacing w:before="0" w:line="148" w:lineRule="auto"/>
        <w:ind w:left="195" w:right="0" w:firstLine="0"/>
        <w:jc w:val="left"/>
        <w:rPr>
          <w:position w:val="-2"/>
          <w:sz w:val="5"/>
        </w:rPr>
      </w:pPr>
      <w:r>
        <w:rPr>
          <w:sz w:val="5"/>
        </w:rPr>
        <w:t>250</w:t>
      </w:r>
      <w:r>
        <w:rPr>
          <w:spacing w:val="45"/>
          <w:sz w:val="5"/>
        </w:rPr>
        <w:t xml:space="preserve">  </w:t>
      </w:r>
      <w:r>
        <w:rPr>
          <w:spacing w:val="-5"/>
          <w:position w:val="-2"/>
          <w:sz w:val="5"/>
        </w:rPr>
        <w:t>40</w:t>
      </w:r>
    </w:p>
    <w:p w14:paraId="2AA390AD">
      <w:pPr>
        <w:spacing w:before="0" w:line="30" w:lineRule="exact"/>
        <w:ind w:left="0" w:right="15" w:firstLine="0"/>
        <w:jc w:val="center"/>
        <w:rPr>
          <w:sz w:val="5"/>
        </w:rPr>
      </w:pPr>
      <w:r>
        <w:rPr>
          <w:spacing w:val="-5"/>
          <w:sz w:val="5"/>
        </w:rPr>
        <w:t>200</w:t>
      </w:r>
    </w:p>
    <w:p w14:paraId="55F5B94B">
      <w:pPr>
        <w:spacing w:before="0" w:line="65" w:lineRule="exact"/>
        <w:ind w:left="195" w:right="0" w:firstLine="0"/>
        <w:jc w:val="left"/>
        <w:rPr>
          <w:position w:val="3"/>
          <w:sz w:val="5"/>
        </w:rPr>
      </w:pPr>
      <w:r>
        <w:rPr>
          <w:sz w:val="5"/>
        </w:rPr>
        <w:t>150</w:t>
      </w:r>
      <w:r>
        <w:rPr>
          <w:spacing w:val="45"/>
          <w:sz w:val="5"/>
        </w:rPr>
        <w:t xml:space="preserve">  </w:t>
      </w:r>
      <w:r>
        <w:rPr>
          <w:spacing w:val="-5"/>
          <w:position w:val="3"/>
          <w:sz w:val="5"/>
        </w:rPr>
        <w:t>30</w:t>
      </w:r>
    </w:p>
    <w:p w14:paraId="1A46B30A">
      <w:pPr>
        <w:spacing w:before="0" w:line="65" w:lineRule="exact"/>
        <w:ind w:left="195" w:right="0" w:firstLine="0"/>
        <w:jc w:val="left"/>
        <w:rPr>
          <w:position w:val="2"/>
          <w:sz w:val="5"/>
        </w:rPr>
      </w:pPr>
      <w:r>
        <w:rPr>
          <w:sz w:val="5"/>
        </w:rPr>
        <w:t>100</w:t>
      </w:r>
      <w:r>
        <w:rPr>
          <w:spacing w:val="45"/>
          <w:sz w:val="5"/>
        </w:rPr>
        <w:t xml:space="preserve">  </w:t>
      </w:r>
      <w:r>
        <w:rPr>
          <w:spacing w:val="-5"/>
          <w:position w:val="2"/>
          <w:sz w:val="5"/>
        </w:rPr>
        <w:t>20</w:t>
      </w:r>
    </w:p>
    <w:p w14:paraId="416700CD">
      <w:pPr>
        <w:spacing w:before="0" w:line="65" w:lineRule="exact"/>
        <w:ind w:left="220" w:right="0" w:firstLine="0"/>
        <w:jc w:val="left"/>
        <w:rPr>
          <w:position w:val="1"/>
          <w:sz w:val="5"/>
        </w:rPr>
      </w:pPr>
      <w:r>
        <w:rPr>
          <w:sz w:val="5"/>
        </w:rPr>
        <w:t>50</w:t>
      </w:r>
      <w:r>
        <w:rPr>
          <w:spacing w:val="46"/>
          <w:sz w:val="5"/>
        </w:rPr>
        <w:t xml:space="preserve">  </w:t>
      </w:r>
      <w:r>
        <w:rPr>
          <w:spacing w:val="-5"/>
          <w:position w:val="1"/>
          <w:sz w:val="5"/>
        </w:rPr>
        <w:t>10</w:t>
      </w:r>
    </w:p>
    <w:p w14:paraId="6A13E66A">
      <w:pPr>
        <w:spacing w:before="0" w:line="237" w:lineRule="auto"/>
        <w:ind w:left="245" w:right="0" w:firstLine="0"/>
        <w:jc w:val="left"/>
        <w:rPr>
          <w:position w:val="-2"/>
          <w:sz w:val="5"/>
        </w:rPr>
      </w:pPr>
      <w:r>
        <w:rPr>
          <w:sz w:val="5"/>
        </w:rPr>
        <w:t>0</w:t>
      </w:r>
      <w:r>
        <w:rPr>
          <w:spacing w:val="79"/>
          <w:sz w:val="5"/>
        </w:rPr>
        <w:t xml:space="preserve">  </w:t>
      </w:r>
      <w:r>
        <w:rPr>
          <w:spacing w:val="-10"/>
          <w:position w:val="-2"/>
          <w:sz w:val="5"/>
        </w:rPr>
        <w:t>0</w:t>
      </w:r>
    </w:p>
    <w:p w14:paraId="4887FB16">
      <w:pPr>
        <w:pStyle w:val="6"/>
        <w:rPr>
          <w:sz w:val="5"/>
        </w:rPr>
      </w:pPr>
      <w:r>
        <w:br w:type="column"/>
      </w:r>
    </w:p>
    <w:p w14:paraId="21C628C6">
      <w:pPr>
        <w:pStyle w:val="6"/>
        <w:rPr>
          <w:sz w:val="5"/>
        </w:rPr>
      </w:pPr>
    </w:p>
    <w:p w14:paraId="48A55F9C">
      <w:pPr>
        <w:pStyle w:val="6"/>
        <w:rPr>
          <w:sz w:val="5"/>
        </w:rPr>
      </w:pPr>
    </w:p>
    <w:p w14:paraId="70F4675E">
      <w:pPr>
        <w:pStyle w:val="6"/>
        <w:rPr>
          <w:sz w:val="5"/>
        </w:rPr>
      </w:pPr>
    </w:p>
    <w:p w14:paraId="6AB12F49">
      <w:pPr>
        <w:pStyle w:val="6"/>
        <w:rPr>
          <w:sz w:val="5"/>
        </w:rPr>
      </w:pPr>
    </w:p>
    <w:p w14:paraId="337BAB5B">
      <w:pPr>
        <w:pStyle w:val="6"/>
        <w:rPr>
          <w:sz w:val="5"/>
        </w:rPr>
      </w:pPr>
    </w:p>
    <w:p w14:paraId="0E6219BD">
      <w:pPr>
        <w:pStyle w:val="6"/>
        <w:rPr>
          <w:sz w:val="5"/>
        </w:rPr>
      </w:pPr>
    </w:p>
    <w:p w14:paraId="0C5E0D66">
      <w:pPr>
        <w:pStyle w:val="6"/>
        <w:rPr>
          <w:sz w:val="5"/>
        </w:rPr>
      </w:pPr>
    </w:p>
    <w:p w14:paraId="412D049E">
      <w:pPr>
        <w:pStyle w:val="6"/>
        <w:spacing w:before="53"/>
        <w:rPr>
          <w:sz w:val="5"/>
        </w:rPr>
      </w:pPr>
    </w:p>
    <w:p w14:paraId="29B58C08">
      <w:pPr>
        <w:spacing w:before="0"/>
        <w:ind w:left="121" w:right="0" w:firstLine="0"/>
        <w:jc w:val="left"/>
        <w:rPr>
          <w:sz w:val="5"/>
        </w:rPr>
      </w:pPr>
      <w:r>
        <w:rPr>
          <w:sz w:val="5"/>
        </w:rPr>
        <w:t>1</w:t>
      </w:r>
      <w:r>
        <w:rPr>
          <w:spacing w:val="63"/>
          <w:sz w:val="5"/>
        </w:rPr>
        <w:t xml:space="preserve">  </w:t>
      </w:r>
      <w:r>
        <w:rPr>
          <w:sz w:val="5"/>
        </w:rPr>
        <w:t>2</w:t>
      </w:r>
      <w:r>
        <w:rPr>
          <w:spacing w:val="59"/>
          <w:sz w:val="5"/>
        </w:rPr>
        <w:t xml:space="preserve">  </w:t>
      </w:r>
      <w:r>
        <w:rPr>
          <w:sz w:val="5"/>
        </w:rPr>
        <w:t>3</w:t>
      </w:r>
      <w:r>
        <w:rPr>
          <w:spacing w:val="60"/>
          <w:sz w:val="5"/>
        </w:rPr>
        <w:t xml:space="preserve">  </w:t>
      </w:r>
      <w:r>
        <w:rPr>
          <w:sz w:val="5"/>
        </w:rPr>
        <w:t>4</w:t>
      </w:r>
      <w:r>
        <w:rPr>
          <w:spacing w:val="68"/>
          <w:sz w:val="5"/>
        </w:rPr>
        <w:t xml:space="preserve">  </w:t>
      </w:r>
      <w:r>
        <w:rPr>
          <w:spacing w:val="-10"/>
          <w:sz w:val="5"/>
        </w:rPr>
        <w:t>5</w:t>
      </w:r>
    </w:p>
    <w:p w14:paraId="0AB132B9">
      <w:pPr>
        <w:spacing w:before="12"/>
        <w:ind w:left="0" w:right="0" w:firstLine="0"/>
        <w:jc w:val="right"/>
        <w:rPr>
          <w:sz w:val="5"/>
        </w:rPr>
      </w:pPr>
      <w:r>
        <w:br w:type="column"/>
      </w:r>
      <w:r>
        <w:rPr>
          <w:spacing w:val="-5"/>
          <w:sz w:val="5"/>
        </w:rPr>
        <w:t>16</w:t>
      </w:r>
    </w:p>
    <w:p w14:paraId="0C3AD19D">
      <w:pPr>
        <w:spacing w:before="7"/>
        <w:ind w:left="0" w:right="0" w:firstLine="0"/>
        <w:jc w:val="right"/>
        <w:rPr>
          <w:sz w:val="5"/>
        </w:rPr>
      </w:pPr>
      <w:r>
        <w:rPr>
          <w:spacing w:val="-5"/>
          <w:sz w:val="5"/>
        </w:rPr>
        <w:t>14</w:t>
      </w:r>
    </w:p>
    <w:p w14:paraId="3B8D3D13">
      <w:pPr>
        <w:spacing w:before="7"/>
        <w:ind w:left="0" w:right="0" w:firstLine="0"/>
        <w:jc w:val="right"/>
        <w:rPr>
          <w:sz w:val="5"/>
        </w:rPr>
      </w:pPr>
      <w:r>
        <w:rPr>
          <w:spacing w:val="-5"/>
          <w:sz w:val="5"/>
        </w:rPr>
        <w:t>12</w:t>
      </w:r>
    </w:p>
    <w:p w14:paraId="62A7C641">
      <w:pPr>
        <w:spacing w:before="7"/>
        <w:ind w:left="0" w:right="0" w:firstLine="0"/>
        <w:jc w:val="right"/>
        <w:rPr>
          <w:sz w:val="5"/>
        </w:rPr>
      </w:pPr>
      <w:r>
        <w:rPr>
          <w:spacing w:val="-5"/>
          <w:sz w:val="5"/>
        </w:rPr>
        <w:t>10</w:t>
      </w:r>
    </w:p>
    <w:p w14:paraId="3BB93D46">
      <w:pPr>
        <w:spacing w:before="7"/>
        <w:ind w:left="0" w:right="25" w:firstLine="0"/>
        <w:jc w:val="right"/>
        <w:rPr>
          <w:sz w:val="5"/>
        </w:rPr>
      </w:pPr>
      <w:r>
        <w:rPr>
          <w:spacing w:val="-10"/>
          <w:sz w:val="5"/>
        </w:rPr>
        <w:t>8</w:t>
      </w:r>
    </w:p>
    <w:p w14:paraId="6E659C97">
      <w:pPr>
        <w:spacing w:before="7"/>
        <w:ind w:left="0" w:right="25" w:firstLine="0"/>
        <w:jc w:val="right"/>
        <w:rPr>
          <w:sz w:val="5"/>
        </w:rPr>
      </w:pPr>
      <w:r>
        <w:rPr>
          <w:spacing w:val="-10"/>
          <w:sz w:val="5"/>
        </w:rPr>
        <w:t>6</w:t>
      </w:r>
    </w:p>
    <w:p w14:paraId="70EFF15F">
      <w:pPr>
        <w:spacing w:before="7"/>
        <w:ind w:left="0" w:right="25" w:firstLine="0"/>
        <w:jc w:val="right"/>
        <w:rPr>
          <w:sz w:val="5"/>
        </w:rPr>
      </w:pPr>
      <w:r>
        <w:rPr>
          <w:spacing w:val="-10"/>
          <w:sz w:val="5"/>
        </w:rPr>
        <w:t>4</w:t>
      </w:r>
    </w:p>
    <w:p w14:paraId="43E9A703">
      <w:pPr>
        <w:spacing w:before="7"/>
        <w:ind w:left="0" w:right="25" w:firstLine="0"/>
        <w:jc w:val="right"/>
        <w:rPr>
          <w:sz w:val="5"/>
        </w:rPr>
      </w:pPr>
      <w:r>
        <w:rPr>
          <w:spacing w:val="-10"/>
          <w:sz w:val="5"/>
        </w:rPr>
        <w:t>2</w:t>
      </w:r>
    </w:p>
    <w:p w14:paraId="473D9A35">
      <w:pPr>
        <w:spacing w:before="6" w:line="53" w:lineRule="exact"/>
        <w:ind w:left="0" w:right="25" w:firstLine="0"/>
        <w:jc w:val="right"/>
        <w:rPr>
          <w:sz w:val="5"/>
        </w:rPr>
      </w:pPr>
      <w:r>
        <w:rPr>
          <w:spacing w:val="-10"/>
          <w:sz w:val="5"/>
        </w:rPr>
        <w:t>0</w:t>
      </w:r>
    </w:p>
    <w:p w14:paraId="0B4AE86C">
      <w:pPr>
        <w:spacing w:before="0" w:line="53" w:lineRule="exact"/>
        <w:ind w:left="0" w:right="64" w:firstLine="0"/>
        <w:jc w:val="right"/>
        <w:rPr>
          <w:sz w:val="5"/>
        </w:rPr>
      </w:pPr>
      <w:r>
        <w:rPr>
          <w:spacing w:val="-10"/>
          <w:sz w:val="5"/>
        </w:rPr>
        <w:t>6</w:t>
      </w:r>
    </w:p>
    <w:p w14:paraId="61B0F3DF">
      <w:pPr>
        <w:spacing w:before="11"/>
        <w:ind w:left="0" w:right="0" w:firstLine="0"/>
        <w:jc w:val="left"/>
        <w:rPr>
          <w:sz w:val="5"/>
        </w:rPr>
      </w:pPr>
      <w:r>
        <w:rPr>
          <w:spacing w:val="-2"/>
          <w:w w:val="105"/>
          <w:sz w:val="5"/>
        </w:rPr>
        <w:t>T(N·m)</w:t>
      </w:r>
    </w:p>
    <w:p w14:paraId="0CB7F120">
      <w:pPr>
        <w:spacing w:before="12"/>
        <w:ind w:left="71" w:right="0" w:firstLine="0"/>
        <w:jc w:val="left"/>
        <w:rPr>
          <w:sz w:val="5"/>
        </w:rPr>
      </w:pPr>
      <w:r>
        <w:br w:type="column"/>
      </w:r>
      <w:r>
        <w:rPr>
          <w:spacing w:val="-5"/>
          <w:sz w:val="5"/>
        </w:rPr>
        <w:t>250</w:t>
      </w:r>
    </w:p>
    <w:p w14:paraId="3F12C475">
      <w:pPr>
        <w:spacing w:before="48"/>
        <w:ind w:left="71" w:right="0" w:firstLine="0"/>
        <w:jc w:val="left"/>
        <w:rPr>
          <w:sz w:val="5"/>
        </w:rPr>
      </w:pPr>
      <w:r>
        <w:rPr>
          <w:sz w:val="5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1175385</wp:posOffset>
                </wp:positionH>
                <wp:positionV relativeFrom="paragraph">
                  <wp:posOffset>-12700</wp:posOffset>
                </wp:positionV>
                <wp:extent cx="26670" cy="340360"/>
                <wp:effectExtent l="0" t="0" r="0" b="0"/>
                <wp:wrapNone/>
                <wp:docPr id="341" name="Group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" cy="340360"/>
                          <a:chOff x="0" y="0"/>
                          <a:chExt cx="26670" cy="34036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13192" y="2773"/>
                            <a:ext cx="127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645">
                                <a:moveTo>
                                  <a:pt x="0" y="334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1485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338667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68924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136359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203795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271231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39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1" o:spid="_x0000_s1026" o:spt="203" style="position:absolute;left:0pt;margin-left:92.55pt;margin-top:-1pt;height:26.8pt;width:2.1pt;mso-position-horizontal-relative:page;z-index:251663360;mso-width-relative:page;mso-height-relative:page;" coordsize="26670,340360" o:gfxdata="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J29cy2AAAAAkBAAAPAAAAAAAAAAEAIAAAACIAAABkcnMvZG93bnJldi54bWxQSwECFAAU&#10;AAAACACHTuJAAcLeEUcDAABnFQAADgAAAAAAAAABACAAAAAnAQAAZHJzL2Uyb0RvYy54bWxQSwUG&#10;AAAAAAYABgBZAQAA4AYAAAAA&#10;">
                <o:lock v:ext="edit" aspectratio="f"/>
                <v:shape id="Graphic 342" o:spid="_x0000_s1026" o:spt="100" style="position:absolute;left:13192;top:2773;height:334645;width:1270;" filled="f" stroked="t" coordsize="1,334645" o:gfxdata="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DV0+W5AAAA3AAA&#10;AA8AAAAAAAAAAQAgAAAAIgAAAGRycy9kb3ducmV2LnhtbFBLAQIUABQAAAAIAIdO4kAzLwWeOwAA&#10;ADkAAAAQAAAAAAAAAAEAIAAAAAgBAABkcnMvc2hhcGV4bWwueG1sUEsFBgAAAAAGAAYAWwEAALID&#10;AAAAAA==&#10;" path="m0,334645l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0;top:1485;height:1270;width:26670;" filled="f" stroked="t" coordsize="26670,1" o:gfxdata="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2xt0+/&#10;AAAA3AAAAA8AAAAAAAAAAQAgAAAAIgAAAGRycy9kb3ducmV2LnhtbFBLAQIUABQAAAAIAIdO4kAz&#10;LwWeOwAAADkAAAAQAAAAAAAAAAEAIAAAAA4BAABkcnMvc2hhcGV4bWwueG1sUEsFBgAAAAAGAAYA&#10;WwEAALgDAAAAAA=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44" o:spid="_x0000_s1026" o:spt="100" style="position:absolute;left:0;top:338667;height:1270;width:26670;" filled="f" stroked="t" coordsize="26670,1" o:gfxdata="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lgvO74A&#10;AADcAAAADwAAAAAAAAABACAAAAAiAAAAZHJzL2Rvd25yZXYueG1sUEsBAhQAFAAAAAgAh07iQDMv&#10;BZ47AAAAOQAAABAAAAAAAAAAAQAgAAAADQEAAGRycy9zaGFwZXhtbC54bWxQSwUGAAAAAAYABgBb&#10;AQAAtwMAAAAA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45" o:spid="_x0000_s1026" o:spt="100" style="position:absolute;left:0;top:68924;height:1270;width:26670;" filled="f" stroked="t" coordsize="26670,1" o:gfxdata="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FIqg&#10;wAAAANwAAAAPAAAAAAAAAAEAIAAAACIAAABkcnMvZG93bnJldi54bWxQSwECFAAUAAAACACHTuJA&#10;My8FnjsAAAA5AAAAEAAAAAAAAAABACAAAAAPAQAAZHJzL3NoYXBleG1sLnhtbFBLBQYAAAAABgAG&#10;AFsBAAC5AwAAAAA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46" o:spid="_x0000_s1026" o:spt="100" style="position:absolute;left:0;top:136359;height:1270;width:26670;" filled="f" stroked="t" coordsize="26670,1" o:gfxdata="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YU174A&#10;AADcAAAADwAAAAAAAAABACAAAAAiAAAAZHJzL2Rvd25yZXYueG1sUEsBAhQAFAAAAAgAh07iQDMv&#10;BZ47AAAAOQAAABAAAAAAAAAAAQAgAAAADQEAAGRycy9zaGFwZXhtbC54bWxQSwUGAAAAAAYABgBb&#10;AQAAtwMAAAAA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47" o:spid="_x0000_s1026" o:spt="100" style="position:absolute;left:0;top:203795;height:1270;width:26670;" filled="f" stroked="t" coordsize="26670,1" o:gfxdata="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irFM&#10;wAAAANwAAAAPAAAAAAAAAAEAIAAAACIAAABkcnMvZG93bnJldi54bWxQSwECFAAUAAAACACHTuJA&#10;My8FnjsAAAA5AAAAEAAAAAAAAAABACAAAAAPAQAAZHJzL3NoYXBleG1sLnhtbFBLBQYAAAAABgAG&#10;AFsBAAC5AwAAAAA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  <v:shape id="Graphic 348" o:spid="_x0000_s1026" o:spt="100" style="position:absolute;left:0;top:271231;height:1270;width:26670;" filled="f" stroked="t" coordsize="26670,1" o:gfxdata="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FSU+vQAA&#10;ANwAAAAPAAAAAAAAAAEAIAAAACIAAABkcnMvZG93bnJldi54bWxQSwECFAAUAAAACACHTuJAMy8F&#10;njsAAAA5AAAAEAAAAAAAAAABACAAAAAMAQAAZHJzL3NoYXBleG1sLnhtbFBLBQYAAAAABgAGAFsB&#10;AAC2AwAAAAA=&#10;" path="m0,0l26390,0e">
                  <v:fill on="f" focussize="0,0"/>
                  <v:stroke weight="0.233937007874016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5"/>
        </w:rPr>
        <w:t>200</w:t>
      </w:r>
    </w:p>
    <w:p w14:paraId="6B0F4475">
      <w:pPr>
        <w:spacing w:before="47"/>
        <w:ind w:left="71" w:right="0" w:firstLine="0"/>
        <w:jc w:val="left"/>
        <w:rPr>
          <w:sz w:val="5"/>
        </w:rPr>
      </w:pPr>
      <w:r>
        <w:rPr>
          <w:spacing w:val="-5"/>
          <w:sz w:val="5"/>
        </w:rPr>
        <w:t>150</w:t>
      </w:r>
    </w:p>
    <w:p w14:paraId="45345A1C">
      <w:pPr>
        <w:spacing w:before="48"/>
        <w:ind w:left="71" w:right="0" w:firstLine="0"/>
        <w:jc w:val="left"/>
        <w:rPr>
          <w:sz w:val="5"/>
        </w:rPr>
      </w:pPr>
      <w:r>
        <w:rPr>
          <w:spacing w:val="-5"/>
          <w:sz w:val="5"/>
        </w:rPr>
        <w:t>100</w:t>
      </w:r>
    </w:p>
    <w:p w14:paraId="2B4EFBE7">
      <w:pPr>
        <w:spacing w:before="48"/>
        <w:ind w:left="71" w:right="0" w:firstLine="0"/>
        <w:jc w:val="left"/>
        <w:rPr>
          <w:sz w:val="5"/>
        </w:rPr>
      </w:pPr>
      <w:r>
        <w:rPr>
          <w:spacing w:val="-5"/>
          <w:sz w:val="5"/>
        </w:rPr>
        <w:t>50</w:t>
      </w:r>
    </w:p>
    <w:p w14:paraId="59F92654">
      <w:pPr>
        <w:spacing w:before="47"/>
        <w:ind w:left="71" w:right="0" w:firstLine="0"/>
        <w:jc w:val="left"/>
        <w:rPr>
          <w:sz w:val="5"/>
        </w:rPr>
      </w:pPr>
      <w:r>
        <w:rPr>
          <w:spacing w:val="-10"/>
          <w:sz w:val="5"/>
        </w:rPr>
        <w:t>0</w:t>
      </w:r>
    </w:p>
    <w:p w14:paraId="3B2C9EFB">
      <w:pPr>
        <w:spacing w:after="0"/>
        <w:jc w:val="left"/>
        <w:rPr>
          <w:sz w:val="5"/>
        </w:rPr>
        <w:sectPr>
          <w:type w:val="continuous"/>
          <w:pgSz w:w="2270" w:h="4260"/>
          <w:pgMar w:top="140" w:right="141" w:bottom="0" w:left="141" w:header="0" w:footer="65" w:gutter="0"/>
          <w:cols w:equalWidth="0" w:num="4">
            <w:col w:w="492" w:space="39"/>
            <w:col w:w="889" w:space="3"/>
            <w:col w:w="237" w:space="39"/>
            <w:col w:w="289"/>
          </w:cols>
        </w:sectPr>
      </w:pPr>
    </w:p>
    <w:p w14:paraId="4D7374A3">
      <w:pPr>
        <w:pStyle w:val="6"/>
        <w:spacing w:before="55" w:line="249" w:lineRule="auto"/>
        <w:ind w:left="142" w:right="259"/>
      </w:pPr>
      <w:r>
        <w:rPr>
          <w:spacing w:val="-2"/>
        </w:rPr>
        <w:t>η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Electrical</w:t>
      </w:r>
      <w:r>
        <w:rPr>
          <w:spacing w:val="-6"/>
        </w:rPr>
        <w:t xml:space="preserve"> </w:t>
      </w:r>
      <w:r>
        <w:rPr>
          <w:spacing w:val="-2"/>
        </w:rPr>
        <w:t>Efficiency,</w:t>
      </w:r>
      <w:r>
        <w:rPr>
          <w:spacing w:val="-6"/>
        </w:rPr>
        <w:t xml:space="preserve"> </w:t>
      </w:r>
      <w:r>
        <w:rPr>
          <w:spacing w:val="-2"/>
        </w:rPr>
        <w:t>T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Thrust,</w:t>
      </w:r>
      <w:r>
        <w:rPr>
          <w:spacing w:val="-6"/>
        </w:rPr>
        <w:t xml:space="preserve"> 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Current,</w:t>
      </w:r>
      <w:r>
        <w:rPr>
          <w:spacing w:val="40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Power,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Rotational</w:t>
      </w:r>
      <w:r>
        <w:rPr>
          <w:spacing w:val="-2"/>
        </w:rPr>
        <w:t xml:space="preserve"> </w:t>
      </w:r>
      <w:r>
        <w:t>Speed</w:t>
      </w:r>
    </w:p>
    <w:p w14:paraId="6B31A173">
      <w:pPr>
        <w:pStyle w:val="6"/>
        <w:spacing w:before="66" w:line="264" w:lineRule="auto"/>
        <w:ind w:left="142" w:right="137"/>
        <w:jc w:val="both"/>
      </w:pPr>
      <w:r>
        <w:t>The data above was measured in a laboratory</w:t>
      </w:r>
      <w:r>
        <w:rPr>
          <w:spacing w:val="40"/>
        </w:rPr>
        <w:t xml:space="preserve"> </w:t>
      </w:r>
      <w:r>
        <w:t>setting with an input voltage of 24 V, at a</w:t>
      </w:r>
      <w:r>
        <w:rPr>
          <w:spacing w:val="40"/>
        </w:rPr>
        <w:t xml:space="preserve"> </w:t>
      </w:r>
      <w:r>
        <w:t>temperature of 25°C and under well-ventilated</w:t>
      </w:r>
      <w:r>
        <w:rPr>
          <w:spacing w:val="40"/>
        </w:rPr>
        <w:t xml:space="preserve"> </w:t>
      </w:r>
      <w:r>
        <w:t>conditions. These figures should be used for</w:t>
      </w:r>
      <w:r>
        <w:rPr>
          <w:spacing w:val="40"/>
        </w:rPr>
        <w:t xml:space="preserve"> </w:t>
      </w:r>
      <w:r>
        <w:t>reference only. Make sure to use the speed</w:t>
      </w:r>
      <w:r>
        <w:rPr>
          <w:spacing w:val="40"/>
        </w:rPr>
        <w:t xml:space="preserve"> </w:t>
      </w:r>
      <w:r>
        <w:t>controller properly, depending on the actual</w:t>
      </w:r>
      <w:r>
        <w:rPr>
          <w:spacing w:val="40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cooling</w:t>
      </w:r>
      <w:r>
        <w:rPr>
          <w:spacing w:val="-1"/>
        </w:rPr>
        <w:t xml:space="preserve"> </w:t>
      </w:r>
      <w:r>
        <w:t>conditions.</w:t>
      </w:r>
    </w:p>
    <w:p w14:paraId="54CEB135">
      <w:pPr>
        <w:pStyle w:val="6"/>
        <w:spacing w:after="0" w:line="264" w:lineRule="auto"/>
        <w:jc w:val="both"/>
        <w:sectPr>
          <w:type w:val="continuous"/>
          <w:pgSz w:w="2270" w:h="4260"/>
          <w:pgMar w:top="140" w:right="141" w:bottom="0" w:left="141" w:header="0" w:footer="65" w:gutter="0"/>
          <w:cols w:space="720" w:num="1"/>
        </w:sectPr>
      </w:pPr>
    </w:p>
    <w:p w14:paraId="04386C88">
      <w:pPr>
        <w:pStyle w:val="2"/>
        <w:spacing w:before="63" w:after="49"/>
      </w:pPr>
      <w:r>
        <w:rPr>
          <w:spacing w:val="-2"/>
        </w:rPr>
        <w:t>Specifications</w:t>
      </w:r>
    </w:p>
    <w:tbl>
      <w:tblPr>
        <w:tblStyle w:val="8"/>
        <w:tblW w:w="0" w:type="auto"/>
        <w:tblInd w:w="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3"/>
        <w:gridCol w:w="831"/>
      </w:tblGrid>
      <w:tr w14:paraId="1EE5C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" w:hRule="atLeast"/>
        </w:trPr>
        <w:tc>
          <w:tcPr>
            <w:tcW w:w="873" w:type="dxa"/>
            <w:tcBorders>
              <w:top w:val="single" w:color="000000" w:sz="2" w:space="0"/>
            </w:tcBorders>
          </w:tcPr>
          <w:p w14:paraId="53318B70">
            <w:pPr>
              <w:pStyle w:val="12"/>
              <w:spacing w:before="14"/>
              <w:ind w:left="28"/>
              <w:rPr>
                <w:sz w:val="8"/>
              </w:rPr>
            </w:pPr>
            <w:r>
              <w:rPr>
                <w:sz w:val="8"/>
              </w:rPr>
              <w:t>Rated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Voltage</w:t>
            </w:r>
          </w:p>
        </w:tc>
        <w:tc>
          <w:tcPr>
            <w:tcW w:w="831" w:type="dxa"/>
            <w:tcBorders>
              <w:top w:val="single" w:color="000000" w:sz="2" w:space="0"/>
            </w:tcBorders>
          </w:tcPr>
          <w:p w14:paraId="29998CE6">
            <w:pPr>
              <w:pStyle w:val="12"/>
              <w:spacing w:before="14"/>
              <w:ind w:left="39"/>
              <w:rPr>
                <w:sz w:val="8"/>
              </w:rPr>
            </w:pPr>
            <w:r>
              <w:rPr>
                <w:spacing w:val="-2"/>
                <w:sz w:val="8"/>
              </w:rPr>
              <w:t>24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10"/>
                <w:sz w:val="8"/>
              </w:rPr>
              <w:t>V</w:t>
            </w:r>
          </w:p>
        </w:tc>
      </w:tr>
      <w:tr w14:paraId="3EEBB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873" w:type="dxa"/>
            <w:shd w:val="clear" w:color="auto" w:fill="EBECEC"/>
          </w:tcPr>
          <w:p w14:paraId="268D0C86">
            <w:pPr>
              <w:pStyle w:val="12"/>
              <w:spacing w:before="17"/>
              <w:ind w:left="28"/>
              <w:rPr>
                <w:sz w:val="8"/>
              </w:rPr>
            </w:pPr>
            <w:r>
              <w:rPr>
                <w:spacing w:val="-2"/>
                <w:sz w:val="8"/>
              </w:rPr>
              <w:t>Max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Allowable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Current*</w:t>
            </w:r>
            <w:r>
              <w:rPr>
                <w:spacing w:val="40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(continuous)</w:t>
            </w:r>
          </w:p>
        </w:tc>
        <w:tc>
          <w:tcPr>
            <w:tcW w:w="831" w:type="dxa"/>
            <w:shd w:val="clear" w:color="auto" w:fill="EBECEC"/>
          </w:tcPr>
          <w:p w14:paraId="13EC09F1">
            <w:pPr>
              <w:pStyle w:val="12"/>
              <w:spacing w:before="17"/>
              <w:ind w:left="39"/>
              <w:rPr>
                <w:sz w:val="8"/>
              </w:rPr>
            </w:pPr>
            <w:r>
              <w:rPr>
                <w:spacing w:val="-2"/>
                <w:sz w:val="8"/>
              </w:rPr>
              <w:t>20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10"/>
                <w:sz w:val="8"/>
              </w:rPr>
              <w:t>A</w:t>
            </w:r>
          </w:p>
        </w:tc>
      </w:tr>
      <w:tr w14:paraId="701EC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873" w:type="dxa"/>
          </w:tcPr>
          <w:p w14:paraId="7CD6C8DF">
            <w:pPr>
              <w:pStyle w:val="12"/>
              <w:spacing w:before="17"/>
              <w:ind w:left="28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Max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PWM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Input</w:t>
            </w:r>
            <w:r>
              <w:rPr>
                <w:spacing w:val="-7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Signal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Frequency</w:t>
            </w:r>
          </w:p>
        </w:tc>
        <w:tc>
          <w:tcPr>
            <w:tcW w:w="831" w:type="dxa"/>
          </w:tcPr>
          <w:p w14:paraId="1D05396B">
            <w:pPr>
              <w:pStyle w:val="12"/>
              <w:spacing w:before="17"/>
              <w:ind w:left="39"/>
              <w:rPr>
                <w:sz w:val="8"/>
              </w:rPr>
            </w:pPr>
            <w:r>
              <w:rPr>
                <w:spacing w:val="-2"/>
                <w:sz w:val="8"/>
              </w:rPr>
              <w:t>50</w:t>
            </w:r>
            <w:r>
              <w:rPr>
                <w:spacing w:val="-5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to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500</w:t>
            </w:r>
            <w:r>
              <w:rPr>
                <w:spacing w:val="-5"/>
                <w:sz w:val="8"/>
              </w:rPr>
              <w:t xml:space="preserve"> Hz</w:t>
            </w:r>
          </w:p>
        </w:tc>
      </w:tr>
      <w:tr w14:paraId="3EE10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873" w:type="dxa"/>
            <w:shd w:val="clear" w:color="auto" w:fill="EBECEC"/>
          </w:tcPr>
          <w:p w14:paraId="1FFCC3F6">
            <w:pPr>
              <w:pStyle w:val="12"/>
              <w:spacing w:before="17"/>
              <w:ind w:left="28"/>
              <w:rPr>
                <w:sz w:val="8"/>
              </w:rPr>
            </w:pPr>
            <w:r>
              <w:rPr>
                <w:w w:val="105"/>
                <w:sz w:val="8"/>
              </w:rPr>
              <w:t>CAN</w:t>
            </w:r>
            <w:r>
              <w:rPr>
                <w:spacing w:val="-4"/>
                <w:w w:val="105"/>
                <w:sz w:val="8"/>
              </w:rPr>
              <w:t xml:space="preserve"> </w:t>
            </w:r>
            <w:r>
              <w:rPr>
                <w:w w:val="105"/>
                <w:sz w:val="8"/>
              </w:rPr>
              <w:t>Bus</w:t>
            </w:r>
            <w:r>
              <w:rPr>
                <w:spacing w:val="-3"/>
                <w:w w:val="105"/>
                <w:sz w:val="8"/>
              </w:rPr>
              <w:t xml:space="preserve"> </w:t>
            </w:r>
            <w:r>
              <w:rPr>
                <w:spacing w:val="-2"/>
                <w:w w:val="105"/>
                <w:sz w:val="8"/>
              </w:rPr>
              <w:t>Bitrate</w:t>
            </w:r>
          </w:p>
        </w:tc>
        <w:tc>
          <w:tcPr>
            <w:tcW w:w="831" w:type="dxa"/>
            <w:shd w:val="clear" w:color="auto" w:fill="EBECEC"/>
          </w:tcPr>
          <w:p w14:paraId="1D662C1D">
            <w:pPr>
              <w:pStyle w:val="12"/>
              <w:spacing w:before="17"/>
              <w:ind w:left="39"/>
              <w:rPr>
                <w:sz w:val="8"/>
              </w:rPr>
            </w:pPr>
            <w:r>
              <w:rPr>
                <w:sz w:val="8"/>
              </w:rPr>
              <w:t>1</w:t>
            </w:r>
            <w:r>
              <w:rPr>
                <w:spacing w:val="-6"/>
                <w:sz w:val="8"/>
              </w:rPr>
              <w:t xml:space="preserve"> </w:t>
            </w:r>
            <w:r>
              <w:rPr>
                <w:spacing w:val="-4"/>
                <w:sz w:val="8"/>
              </w:rPr>
              <w:t>Mbps</w:t>
            </w:r>
          </w:p>
        </w:tc>
      </w:tr>
      <w:tr w14:paraId="0E503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873" w:type="dxa"/>
          </w:tcPr>
          <w:p w14:paraId="7A2B3EE7">
            <w:pPr>
              <w:pStyle w:val="12"/>
              <w:spacing w:before="17"/>
              <w:ind w:left="28"/>
              <w:rPr>
                <w:sz w:val="8"/>
              </w:rPr>
            </w:pPr>
            <w:r>
              <w:rPr>
                <w:spacing w:val="-2"/>
                <w:sz w:val="8"/>
              </w:rPr>
              <w:t>Weight</w:t>
            </w:r>
          </w:p>
        </w:tc>
        <w:tc>
          <w:tcPr>
            <w:tcW w:w="831" w:type="dxa"/>
          </w:tcPr>
          <w:p w14:paraId="25B11778">
            <w:pPr>
              <w:pStyle w:val="12"/>
              <w:spacing w:before="17"/>
              <w:ind w:left="39"/>
              <w:rPr>
                <w:sz w:val="8"/>
              </w:rPr>
            </w:pPr>
            <w:r>
              <w:rPr>
                <w:spacing w:val="-2"/>
                <w:sz w:val="8"/>
              </w:rPr>
              <w:t>35</w:t>
            </w:r>
            <w:r>
              <w:rPr>
                <w:spacing w:val="-4"/>
                <w:sz w:val="8"/>
              </w:rPr>
              <w:t xml:space="preserve"> </w:t>
            </w:r>
            <w:r>
              <w:rPr>
                <w:spacing w:val="-10"/>
                <w:sz w:val="8"/>
              </w:rPr>
              <w:t>g</w:t>
            </w:r>
          </w:p>
        </w:tc>
      </w:tr>
      <w:tr w14:paraId="7FF14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873" w:type="dxa"/>
            <w:shd w:val="clear" w:color="auto" w:fill="EBECEC"/>
          </w:tcPr>
          <w:p w14:paraId="176CD57D">
            <w:pPr>
              <w:pStyle w:val="12"/>
              <w:spacing w:before="17"/>
              <w:ind w:left="28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Dimensions</w:t>
            </w:r>
          </w:p>
        </w:tc>
        <w:tc>
          <w:tcPr>
            <w:tcW w:w="831" w:type="dxa"/>
            <w:shd w:val="clear" w:color="auto" w:fill="EBECEC"/>
          </w:tcPr>
          <w:p w14:paraId="72F0F6D6">
            <w:pPr>
              <w:pStyle w:val="12"/>
              <w:spacing w:before="17"/>
              <w:ind w:left="39"/>
              <w:rPr>
                <w:sz w:val="8"/>
              </w:rPr>
            </w:pPr>
            <w:r>
              <w:rPr>
                <w:spacing w:val="-4"/>
                <w:sz w:val="8"/>
              </w:rPr>
              <w:t>49.4×25.8×11.5</w:t>
            </w:r>
            <w:r>
              <w:rPr>
                <w:spacing w:val="11"/>
                <w:sz w:val="8"/>
              </w:rPr>
              <w:t xml:space="preserve"> </w:t>
            </w:r>
            <w:r>
              <w:rPr>
                <w:spacing w:val="-7"/>
                <w:sz w:val="8"/>
              </w:rPr>
              <w:t>mm</w:t>
            </w:r>
          </w:p>
          <w:p w14:paraId="57C510ED">
            <w:pPr>
              <w:pStyle w:val="12"/>
              <w:spacing w:before="1"/>
              <w:ind w:left="39"/>
              <w:rPr>
                <w:rFonts w:ascii="Trebuchet MS"/>
                <w:sz w:val="8"/>
              </w:rPr>
            </w:pPr>
            <w:r>
              <w:rPr>
                <w:rFonts w:ascii="Trebuchet MS"/>
                <w:spacing w:val="-2"/>
                <w:w w:val="105"/>
                <w:sz w:val="8"/>
              </w:rPr>
              <w:t>(</w:t>
            </w:r>
            <w:r>
              <w:rPr>
                <w:spacing w:val="-2"/>
                <w:w w:val="105"/>
                <w:sz w:val="8"/>
              </w:rPr>
              <w:t>LWH</w:t>
            </w:r>
            <w:r>
              <w:rPr>
                <w:rFonts w:ascii="Trebuchet MS"/>
                <w:spacing w:val="-2"/>
                <w:w w:val="105"/>
                <w:sz w:val="8"/>
              </w:rPr>
              <w:t>)</w:t>
            </w:r>
          </w:p>
        </w:tc>
      </w:tr>
      <w:tr w14:paraId="5E843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873" w:type="dxa"/>
            <w:tcBorders>
              <w:bottom w:val="single" w:color="000000" w:sz="2" w:space="0"/>
            </w:tcBorders>
          </w:tcPr>
          <w:p w14:paraId="7BE6CC09">
            <w:pPr>
              <w:pStyle w:val="12"/>
              <w:spacing w:before="17"/>
              <w:ind w:left="28" w:right="83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Operating</w:t>
            </w:r>
            <w:r>
              <w:rPr>
                <w:spacing w:val="40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Temperature</w:t>
            </w:r>
            <w:r>
              <w:rPr>
                <w:spacing w:val="-8"/>
                <w:w w:val="105"/>
                <w:sz w:val="8"/>
              </w:rPr>
              <w:t xml:space="preserve"> </w:t>
            </w:r>
            <w:r>
              <w:rPr>
                <w:spacing w:val="-4"/>
                <w:w w:val="105"/>
                <w:sz w:val="8"/>
              </w:rPr>
              <w:t>Range</w:t>
            </w:r>
          </w:p>
        </w:tc>
        <w:tc>
          <w:tcPr>
            <w:tcW w:w="831" w:type="dxa"/>
            <w:tcBorders>
              <w:bottom w:val="single" w:color="000000" w:sz="2" w:space="0"/>
            </w:tcBorders>
          </w:tcPr>
          <w:p w14:paraId="4C582595">
            <w:pPr>
              <w:pStyle w:val="12"/>
              <w:spacing w:before="17" w:line="96" w:lineRule="exact"/>
              <w:ind w:left="39"/>
              <w:rPr>
                <w:sz w:val="8"/>
              </w:rPr>
            </w:pPr>
            <w:r>
              <w:rPr>
                <w:spacing w:val="-4"/>
                <w:sz w:val="8"/>
              </w:rPr>
              <w:t>32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4"/>
                <w:sz w:val="8"/>
              </w:rPr>
              <w:t>to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pacing w:val="-4"/>
                <w:sz w:val="8"/>
              </w:rPr>
              <w:t>122°</w:t>
            </w:r>
            <w:r>
              <w:rPr>
                <w:sz w:val="8"/>
              </w:rPr>
              <w:t xml:space="preserve"> </w:t>
            </w:r>
            <w:r>
              <w:rPr>
                <w:spacing w:val="-10"/>
                <w:sz w:val="8"/>
              </w:rPr>
              <w:t>F</w:t>
            </w:r>
          </w:p>
          <w:p w14:paraId="3B1D9446">
            <w:pPr>
              <w:pStyle w:val="12"/>
              <w:spacing w:before="0" w:line="96" w:lineRule="exact"/>
              <w:ind w:left="39"/>
              <w:rPr>
                <w:sz w:val="8"/>
              </w:rPr>
            </w:pPr>
            <w:r>
              <w:rPr>
                <w:spacing w:val="-4"/>
                <w:sz w:val="8"/>
              </w:rPr>
              <w:t>(0 to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pacing w:val="-4"/>
                <w:sz w:val="8"/>
              </w:rPr>
              <w:t xml:space="preserve">50° </w:t>
            </w:r>
            <w:r>
              <w:rPr>
                <w:spacing w:val="-5"/>
                <w:sz w:val="8"/>
              </w:rPr>
              <w:t>C)</w:t>
            </w:r>
          </w:p>
        </w:tc>
      </w:tr>
    </w:tbl>
    <w:p w14:paraId="24F3190D">
      <w:pPr>
        <w:pStyle w:val="6"/>
        <w:spacing w:before="47"/>
        <w:ind w:left="199" w:right="343" w:hanging="57"/>
        <w:sectPr>
          <w:pgSz w:w="2270" w:h="4260"/>
          <w:pgMar w:top="200" w:right="141" w:bottom="260" w:left="141" w:header="0" w:footer="65" w:gutter="0"/>
          <w:cols w:space="720" w:num="1"/>
        </w:sectPr>
      </w:pPr>
      <w:r>
        <w:t>*</w:t>
      </w:r>
      <w:r>
        <w:rPr>
          <w:spacing w:val="-7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25°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well-ventilated</w:t>
      </w:r>
      <w:r>
        <w:rPr>
          <w:spacing w:val="-2"/>
        </w:rPr>
        <w:t xml:space="preserve"> </w:t>
      </w:r>
      <w:r>
        <w:t>laboratory</w:t>
      </w:r>
      <w:r>
        <w:rPr>
          <w:spacing w:val="-2"/>
        </w:rPr>
        <w:t xml:space="preserve"> </w:t>
      </w:r>
      <w:r>
        <w:t>conditions.</w:t>
      </w:r>
      <w:bookmarkStart w:id="0" w:name="_GoBack"/>
      <w:bookmarkEnd w:id="0"/>
    </w:p>
    <w:p w14:paraId="15F6499A">
      <w:pPr>
        <w:pStyle w:val="6"/>
        <w:spacing w:before="29" w:line="314" w:lineRule="auto"/>
        <w:ind w:right="136"/>
      </w:pPr>
    </w:p>
    <w:sectPr>
      <w:footerReference r:id="rId7" w:type="default"/>
      <w:pgSz w:w="2270" w:h="4260"/>
      <w:pgMar w:top="420" w:right="141" w:bottom="0" w:left="14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A7518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141605</wp:posOffset>
              </wp:positionH>
              <wp:positionV relativeFrom="page">
                <wp:posOffset>2518410</wp:posOffset>
              </wp:positionV>
              <wp:extent cx="106045" cy="8255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045" cy="82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93A9A">
                          <w:pPr>
                            <w:pStyle w:val="6"/>
                            <w:spacing w:before="17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11.15pt;margin-top:198.3pt;height:6.5pt;width:8.35pt;mso-position-horizontal-relative:page;mso-position-vertical-relative:page;z-index:-251651072;mso-width-relative:page;mso-height-relative:page;" filled="f" stroked="f" coordsize="21600,21600" o:gfxdata="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/Osm&#10;ndgAAAAJAQAADwAAAAAAAAABACAAAAAiAAAAZHJzL2Rvd25yZXYueG1sUEsBAhQAFAAAAAgAh07i&#10;QKRW4YqwAQAAcg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893A9A">
                    <w:pPr>
                      <w:pStyle w:val="6"/>
                      <w:spacing w:before="17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23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BD5AE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1187450</wp:posOffset>
              </wp:positionH>
              <wp:positionV relativeFrom="page">
                <wp:posOffset>2518410</wp:posOffset>
              </wp:positionV>
              <wp:extent cx="123825" cy="8255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25" cy="82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5F2E43">
                          <w:pPr>
                            <w:pStyle w:val="6"/>
                            <w:spacing w:before="17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</w:rPr>
                            <w:t>20</w:t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93.5pt;margin-top:198.3pt;height:6.5pt;width:9.75pt;mso-position-horizontal-relative:page;mso-position-vertical-relative:page;z-index:-251651072;mso-width-relative:page;mso-height-relative:page;" filled="f" stroked="f" coordsize="21600,21600" o:gfxdata="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gaV/&#10;idkAAAALAQAADwAAAAAAAAABACAAAAAiAAAAZHJzL2Rvd25yZXYueG1sUEsBAhQAFAAAAAgAh07i&#10;QDPkjFK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5F2E43">
                    <w:pPr>
                      <w:pStyle w:val="6"/>
                      <w:spacing w:before="17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w w:val="105"/>
                      </w:rPr>
                      <w:t>20</w:t>
                    </w:r>
                    <w:r>
                      <w:rPr>
                        <w:rFonts w:ascii="Arial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6A119">
    <w:pPr>
      <w:pStyle w:val="6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245" w:hanging="10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8"/>
        <w:sz w:val="8"/>
        <w:szCs w:val="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14" w:hanging="1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9" w:hanging="1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63" w:hanging="1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38" w:hanging="1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12" w:hanging="1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87" w:hanging="1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62" w:hanging="1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36" w:hanging="104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45" w:hanging="10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8"/>
        <w:sz w:val="8"/>
        <w:szCs w:val="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14" w:hanging="1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9" w:hanging="1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63" w:hanging="1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38" w:hanging="1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12" w:hanging="1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87" w:hanging="1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62" w:hanging="1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36" w:hanging="104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99" w:hanging="5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8"/>
        <w:szCs w:val="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78" w:hanging="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57" w:hanging="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35" w:hanging="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14" w:hanging="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92" w:hanging="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71" w:hanging="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50" w:hanging="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28" w:hanging="57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45" w:hanging="10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8"/>
        <w:sz w:val="8"/>
        <w:szCs w:val="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14" w:hanging="1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9" w:hanging="1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63" w:hanging="1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38" w:hanging="1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12" w:hanging="1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87" w:hanging="1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62" w:hanging="1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36" w:hanging="104"/>
      </w:pPr>
      <w:rPr>
        <w:rFonts w:hint="default"/>
        <w:lang w:val="en-US" w:eastAsia="en-US" w:bidi="ar-SA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226" w:hanging="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8"/>
        <w:sz w:val="8"/>
        <w:szCs w:val="8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244" w:hanging="10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1"/>
        <w:sz w:val="8"/>
        <w:szCs w:val="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33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27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21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15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09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03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7" w:hanging="103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245" w:hanging="10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1"/>
        <w:sz w:val="8"/>
        <w:szCs w:val="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14" w:hanging="1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9" w:hanging="1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63" w:hanging="1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38" w:hanging="1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12" w:hanging="1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87" w:hanging="1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62" w:hanging="1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36" w:hanging="104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226" w:hanging="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8"/>
        <w:sz w:val="8"/>
        <w:szCs w:val="8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231" w:hanging="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100"/>
        <w:sz w:val="8"/>
        <w:szCs w:val="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33" w:hanging="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27" w:hanging="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21" w:hanging="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15" w:hanging="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09" w:hanging="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03" w:hanging="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7" w:hanging="90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[%1]"/>
      <w:lvlJc w:val="left"/>
      <w:pPr>
        <w:ind w:left="256" w:hanging="11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2"/>
        <w:sz w:val="8"/>
        <w:szCs w:val="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31" w:hanging="6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9"/>
        <w:sz w:val="8"/>
        <w:szCs w:val="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11" w:hanging="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83" w:hanging="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55" w:hanging="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26" w:hanging="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8" w:hanging="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70" w:hanging="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42" w:hanging="66"/>
      </w:pPr>
      <w:rPr>
        <w:rFonts w:hint="default"/>
        <w:lang w:val="en-US" w:eastAsia="en-US" w:bidi="ar-SA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42" w:hanging="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8"/>
        <w:sz w:val="8"/>
        <w:szCs w:val="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24" w:hanging="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9" w:hanging="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93" w:hanging="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78" w:hanging="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62" w:hanging="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47" w:hanging="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32" w:hanging="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16" w:hanging="8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cumentProtection w:enforcement="0"/>
  <w:defaultTabStop w:val="720"/>
  <w:evenAndOddHeaders w:val="1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2B4421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"/>
      <w:ind w:left="142"/>
      <w:outlineLvl w:val="1"/>
    </w:pPr>
    <w:rPr>
      <w:rFonts w:ascii="Arial" w:hAnsi="Arial" w:eastAsia="Arial" w:cs="Arial"/>
      <w:b/>
      <w:bCs/>
      <w:sz w:val="11"/>
      <w:szCs w:val="11"/>
      <w:lang w:val="en-US" w:eastAsia="en-US" w:bidi="ar-SA"/>
    </w:rPr>
  </w:style>
  <w:style w:type="paragraph" w:styleId="3">
    <w:name w:val="heading 2"/>
    <w:basedOn w:val="1"/>
    <w:qFormat/>
    <w:uiPriority w:val="1"/>
    <w:pPr>
      <w:ind w:left="142"/>
      <w:outlineLvl w:val="2"/>
    </w:pPr>
    <w:rPr>
      <w:rFonts w:ascii="PMingLiU" w:hAnsi="PMingLiU" w:eastAsia="PMingLiU" w:cs="PMingLiU"/>
      <w:sz w:val="11"/>
      <w:szCs w:val="11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158" w:lineRule="exact"/>
      <w:ind w:left="142"/>
      <w:outlineLvl w:val="3"/>
    </w:pPr>
    <w:rPr>
      <w:rFonts w:ascii="Microsoft JhengHei" w:hAnsi="Microsoft JhengHei" w:eastAsia="Microsoft JhengHei" w:cs="Microsoft JhengHei"/>
      <w:b/>
      <w:bCs/>
      <w:sz w:val="9"/>
      <w:szCs w:val="9"/>
      <w:lang w:val="en-US" w:eastAsia="en-US" w:bidi="ar-SA"/>
    </w:rPr>
  </w:style>
  <w:style w:type="paragraph" w:styleId="5">
    <w:name w:val="heading 4"/>
    <w:basedOn w:val="1"/>
    <w:qFormat/>
    <w:uiPriority w:val="1"/>
    <w:pPr>
      <w:ind w:left="142"/>
      <w:outlineLvl w:val="4"/>
    </w:pPr>
    <w:rPr>
      <w:rFonts w:ascii="Arial" w:hAnsi="Arial" w:eastAsia="Arial" w:cs="Arial"/>
      <w:sz w:val="9"/>
      <w:szCs w:val="9"/>
      <w:lang w:val="en-US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ahoma" w:hAnsi="Tahoma" w:eastAsia="Tahoma" w:cs="Tahoma"/>
      <w:sz w:val="8"/>
      <w:szCs w:val="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7"/>
      <w:ind w:left="14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245" w:hanging="104"/>
      <w:jc w:val="both"/>
    </w:pPr>
    <w:rPr>
      <w:rFonts w:ascii="Tahoma" w:hAnsi="Tahoma" w:eastAsia="Tahoma" w:cs="Tahoma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before="11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524</Words>
  <Characters>2767</Characters>
  <TotalTime>0</TotalTime>
  <ScaleCrop>false</ScaleCrop>
  <LinksUpToDate>false</LinksUpToDate>
  <CharactersWithSpaces>3242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2026-08-10T12:22:00Z</dcterms:created>
  <dc:creator>xiaohuangyu</dc:creator>
  <cp:lastModifiedBy>Stardust</cp:lastModifiedBy>
  <dcterms:modified xsi:type="dcterms:W3CDTF">2026-08-10T12:24:12Z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2017-09-22T00:00:00Z</vt:filetime>
  </property>
  <property fmtid="{D5CDD505-2E9C-101B-9397-08002B2CF9AE}" pid="4" name="Creator">
    <vt:lpwstr>Adobe InDesign CC (Macintosh)</vt:lpwstr>
  </property>
  <property fmtid="{D5CDD505-2E9C-101B-9397-08002B2CF9AE}" pid="5" name="LastSaved">
    <vt:filetime>2026-08-10T00:00:00Z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eyJoZGlkIjoiZGIwOTMzYmM0OWEwY2QyMDg0MmIyYjIwMTA2ZmI0ZGYiLCJ1c2VySWQiOiIxNDQyOTQyMTM2In0=</vt:lpwstr>
  </property>
  <property fmtid="{D5CDD505-2E9C-101B-9397-08002B2CF9AE}" pid="8" name="KSOProductBuildVer">
    <vt:lpwstr>2052-12.1.0.28043</vt:lpwstr>
  </property>
  <property fmtid="{D5CDD505-2E9C-101B-9397-08002B2CF9AE}" pid="9" name="ICV">
    <vt:lpwstr>007F8B506C184FC29A82E9C8CCA72423_12</vt:lpwstr>
  </property>
</Properties>
</file>